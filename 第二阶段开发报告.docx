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第二阶段开发报告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RLNza" w:id="0"/>
      <w:r>
        <w:rPr>
          <w:rFonts w:ascii="宋体" w:hAnsi="Times New Roman" w:eastAsia="宋体"/>
        </w:rPr>
        <w:t>实时电影评分系统开发报告（V1.0→V2.0 演进）</w:t>
      </w:r>
    </w:p>
    <w:bookmarkEnd w:id="0"/>
    <w:bookmarkStart w:name="fARnl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一、项目概述</w:t>
      </w:r>
    </w:p>
    <w:bookmarkEnd w:id="1"/>
    <w:bookmarkStart w:name="u33a9cd52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项目旨在构建一套支持实时评分提交、计算、持久化与前端展示的电影评分系统。开发过程分为两个阶段：第一阶段（V1.0）基于“内存缓存+WebSocket”实现核心实时功能，确保在不修改原有代码的前提下，完成流评分生成、增量计算与实时推送；第二阶段（V2.0）升级为“Kafka+Flink+HBase”生产级架构，提升系统高并发处理能力、数据可靠性与低延迟特性，完全兼容原有功能并扩展企业级特性。</w:t>
      </w:r>
    </w:p>
    <w:bookmarkEnd w:id="2"/>
    <w:bookmarkStart w:name="kWKl4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二、第一阶段：V1.0 实时评分核心功能开发（内存缓存+WebSocket）</w:t>
      </w:r>
    </w:p>
    <w:bookmarkEnd w:id="3"/>
    <w:bookmarkStart w:name="Hxqn7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（一）开发目标</w:t>
      </w:r>
    </w:p>
    <w:bookmarkEnd w:id="4"/>
    <w:bookmarkStart w:name="ud59c3e56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前端模拟用户实时提交评分流数据；</w:t>
      </w:r>
    </w:p>
    <w:bookmarkEnd w:id="5"/>
    <w:bookmarkStart w:name="uab2f57c5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后端接收评分后，实时增量计算平均分和评分人数；</w:t>
      </w:r>
    </w:p>
    <w:bookmarkEnd w:id="6"/>
    <w:bookmarkStart w:name="u902d4884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同步将最新评分数据写入HBase，避免后端意外关闭导致数据丢失；</w:t>
      </w:r>
    </w:p>
    <w:bookmarkEnd w:id="7"/>
    <w:bookmarkStart w:name="ue0653247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前端通过WebSocket实时接收更新，展示最新评分和人数；</w:t>
      </w:r>
    </w:p>
    <w:bookmarkEnd w:id="8"/>
    <w:bookmarkStart w:name="u68bffc5d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不修改原有电影查询、HBase工具类、实体类等核心代码。</w:t>
      </w:r>
    </w:p>
    <w:bookmarkEnd w:id="9"/>
    <w:bookmarkStart w:name="WCPnU" w:id="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（二）前置条件</w:t>
      </w:r>
    </w:p>
    <w:bookmarkEnd w:id="10"/>
    <w:bookmarkStart w:name="u8b335e72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已完成第一阶段核心功能，包括前端电影查询、后端HBase查询、前后端交互正常；</w:t>
      </w:r>
    </w:p>
    <w:bookmarkEnd w:id="11"/>
    <w:bookmarkStart w:name="ud0a49174" w:id="1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HBase集群正常运行，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movie_aggregate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表已创建，且包含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rating_stats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列族；</w:t>
      </w:r>
    </w:p>
    <w:bookmarkEnd w:id="12"/>
    <w:bookmarkStart w:name="ud22e69ec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后端项目已引入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HBaseClientUtil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工具类，HBase连接正常；</w:t>
      </w:r>
    </w:p>
    <w:bookmarkEnd w:id="13"/>
    <w:bookmarkStart w:name="u81b30899" w:id="1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前端项目已安装axios依赖（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npm install axios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）。</w:t>
      </w:r>
    </w:p>
    <w:bookmarkEnd w:id="14"/>
    <w:bookmarkStart w:name="eVDga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（三）开发环境</w:t>
      </w:r>
    </w:p>
    <w:bookmarkEnd w:id="15"/>
    <w:bookmarkStart w:name="Ku6xi" w:id="1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636"/>
        <w:gridCol w:w="6998"/>
      </w:tblGrid>
      <w:tr>
        <w:trPr>
          <w:trHeight w:val="495" w:hRule="atLeast"/>
        </w:trPr>
        <w:tc>
          <w:tcPr>
            <w:tcW w:w="66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11c639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模块</w:t>
            </w:r>
          </w:p>
          <w:bookmarkEnd w:id="17"/>
        </w:tc>
        <w:tc>
          <w:tcPr>
            <w:tcW w:w="69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480202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技术栈</w:t>
            </w:r>
          </w:p>
          <w:bookmarkEnd w:id="18"/>
        </w:tc>
      </w:tr>
      <w:tr>
        <w:trPr>
          <w:trHeight w:val="495" w:hRule="atLeast"/>
        </w:trPr>
        <w:tc>
          <w:tcPr>
            <w:tcW w:w="66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f85186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</w:t>
            </w:r>
          </w:p>
          <w:bookmarkEnd w:id="19"/>
        </w:tc>
        <w:tc>
          <w:tcPr>
            <w:tcW w:w="69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af139c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Java 8+、Spring Boot 2.x、HBase Client、FastJSON、Spring WebSocket</w:t>
            </w:r>
          </w:p>
          <w:bookmarkEnd w:id="20"/>
        </w:tc>
      </w:tr>
      <w:tr>
        <w:trPr>
          <w:trHeight w:val="495" w:hRule="atLeast"/>
        </w:trPr>
        <w:tc>
          <w:tcPr>
            <w:tcW w:w="66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159d7fe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</w:t>
            </w:r>
          </w:p>
          <w:bookmarkEnd w:id="21"/>
        </w:tc>
        <w:tc>
          <w:tcPr>
            <w:tcW w:w="69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967e9f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Vue 3（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&lt;script setup&gt;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语法）、WebSocket API、axios</w:t>
            </w:r>
          </w:p>
          <w:bookmarkEnd w:id="22"/>
        </w:tc>
      </w:tr>
      <w:tr>
        <w:trPr>
          <w:trHeight w:val="495" w:hRule="atLeast"/>
        </w:trPr>
        <w:tc>
          <w:tcPr>
            <w:tcW w:w="66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24b621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数据库</w:t>
            </w:r>
          </w:p>
          <w:bookmarkEnd w:id="23"/>
        </w:tc>
        <w:tc>
          <w:tcPr>
            <w:tcW w:w="69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3296fc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HBase（已存在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movie_aggregate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表）</w:t>
            </w:r>
          </w:p>
          <w:bookmarkEnd w:id="24"/>
        </w:tc>
      </w:tr>
    </w:tbl>
    <w:bookmarkEnd w:id="16"/>
    <w:bookmarkStart w:name="tVYCR" w:id="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（四）详细开发步骤</w:t>
      </w:r>
    </w:p>
    <w:bookmarkEnd w:id="25"/>
    <w:bookmarkStart w:name="SuxXV" w:id="2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后端开发（新增4个文件/接口，不修改原有代码）</w:t>
      </w:r>
    </w:p>
    <w:bookmarkEnd w:id="26"/>
    <w:bookmarkStart w:name="C8QHj" w:id="27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（1）新增依赖（pom.xml）</w:t>
      </w:r>
    </w:p>
    <w:bookmarkEnd w:id="27"/>
    <w:bookmarkStart w:name="u5afebc92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添加FastJSON（WebSocket数据序列化）和Spring WebSocket依赖，支持实时推送与数据格式转换：</w:t>
      </w:r>
    </w:p>
    <w:bookmarkEnd w:id="28"/>
    <w:bookmarkStart w:name="dKpsy" w:id="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&lt;!-- FastJSON：JSON序列化（WebSocket推送用） --&gt;</w:t>
        <w:br/>
        <w:t>&lt;dependency&gt;</w:t>
        <w:br/>
        <w:t xml:space="preserve">    &lt;groupId&gt;com.alibaba&lt;/groupId&gt;</w:t>
        <w:br/>
        <w:t xml:space="preserve">    &lt;artifactId&gt;fastjson&lt;/artifactId&gt;</w:t>
        <w:br/>
        <w:t xml:space="preserve">    &lt;version&gt;1.2.79&lt;/version&gt;</w:t>
        <w:br/>
        <w:t>&lt;/dependency&gt;</w:t>
        <w:br/>
        <w:t>&lt;!-- Spring WebSocket：实时推送更新 --&gt;</w:t>
        <w:br/>
        <w:t>&lt;dependency&gt;</w:t>
        <w:br/>
        <w:t xml:space="preserve">    &lt;groupId&gt;org.springframework.boot&lt;/groupId&gt;</w:t>
        <w:br/>
        <w:t xml:space="preserve">    &lt;artifactId&gt;spring-boot-starter-websocket&lt;/artifactId&gt;</w:t>
        <w:br/>
        <w:t>&lt;/dependency&gt;</w:t>
        <w:br/>
        <w:t/>
        <w:br/>
      </w:r>
    </w:p>
    <w:bookmarkEnd w:id="29"/>
    <w:bookmarkStart w:name="LZD1f" w:id="30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（2）新增WebSocket配置类（启用WebSocket功能）</w:t>
      </w:r>
    </w:p>
    <w:bookmarkEnd w:id="30"/>
    <w:bookmarkStart w:name="ua3aec3d4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com.movielens.config.WebSocketConfig.java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，注册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ServerEndpointExporter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让Spring管理WebSocket端点：</w:t>
      </w:r>
    </w:p>
    <w:bookmarkEnd w:id="31"/>
    <w:bookmarkStart w:name="zg6Wj" w:id="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com.movielens.config;</w:t>
        <w:br/>
        <w:t/>
        <w:br/>
        <w:t>import org.springframework.context.annotation.Bean;</w:t>
        <w:br/>
        <w:t>import org.springframework.context.annotation.Configuration;</w:t>
        <w:br/>
        <w:t>import org.springframework.web.socket.server.standard.ServerEndpointExporter;</w:t>
        <w:br/>
        <w:t/>
        <w:br/>
        <w:t>/**</w:t>
        <w:br/>
        <w:t xml:space="preserve"> * WebSocket配置类：启用WebSocket功能（Spring Boot自动扫描@ServerEndpoint注解）</w:t>
        <w:br/>
        <w:t xml:space="preserve"> */</w:t>
        <w:br/>
        <w:t>@Configuration</w:t>
        <w:br/>
        <w:t>public class WebSocketConfig {</w:t>
        <w:br/>
        <w:t/>
        <w:br/>
        <w:t xml:space="preserve">    /**</w:t>
        <w:br/>
        <w:t xml:space="preserve">     * 注册ServerEndpointExporter，让Spring管理WebSocket端点</w:t>
        <w:br/>
        <w:t xml:space="preserve">     */</w:t>
        <w:br/>
        <w:t xml:space="preserve">    @Bean</w:t>
        <w:br/>
        <w:t xml:space="preserve">    public ServerEndpointExporter serverEndpointExporter() {</w:t>
        <w:br/>
        <w:t xml:space="preserve">        return new ServerEndpointExporter();</w:t>
        <w:br/>
        <w:t xml:space="preserve">    }</w:t>
        <w:br/>
        <w:t>}</w:t>
        <w:br/>
      </w:r>
    </w:p>
    <w:bookmarkEnd w:id="32"/>
    <w:bookmarkStart w:name="EYv0V" w:id="33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（3）新增WebSocket服务类（推送实时更新）</w:t>
      </w:r>
    </w:p>
    <w:bookmarkEnd w:id="33"/>
    <w:bookmarkStart w:name="udef5297d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com.movielens.websocket.WebSocketServer.java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，负责后端主动向所有在线前端推送评分更新：</w:t>
      </w:r>
    </w:p>
    <w:bookmarkEnd w:id="34"/>
    <w:bookmarkStart w:name="xhApb" w:id="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com.movielens.websocket;</w:t>
        <w:br/>
        <w:t/>
        <w:br/>
        <w:t>import com.alibaba.fastjson.JSON;</w:t>
        <w:br/>
        <w:t>import org.springframework.stereotype.Component;</w:t>
        <w:br/>
        <w:t/>
        <w:br/>
        <w:t>import javax.websocket.*;</w:t>
        <w:br/>
        <w:t>import javax.websocket.server.ServerEndpoint;</w:t>
        <w:br/>
        <w:t>import java.util.Collections;</w:t>
        <w:br/>
        <w:t>import java.util.Set;</w:t>
        <w:br/>
        <w:t>import java.util.concurrent.ConcurrentHashMap;</w:t>
        <w:br/>
        <w:t>import java.util.Map;</w:t>
        <w:br/>
        <w:t/>
        <w:br/>
        <w:t>/**</w:t>
        <w:br/>
        <w:t xml:space="preserve"> * WebSocket服务：前端连接后，后端主动推送评分更新</w:t>
        <w:br/>
        <w:t xml:space="preserve"> */</w:t>
        <w:br/>
        <w:t>@Component</w:t>
        <w:br/>
        <w:t>@ServerEndpoint("/api/movie/ws") // WebSocket连接地址（前端需用此地址连接）</w:t>
        <w:br/>
        <w:t>public class WebSocketServer {</w:t>
        <w:br/>
        <w:t/>
        <w:br/>
        <w:t xml:space="preserve">    // 存储所有在线的前端连接（线程安全，支持高并发）</w:t>
        <w:br/>
        <w:t xml:space="preserve">    private static final Set&lt;Session&gt; ONLINE_SESSIONS = Collections.newSetFromMap(new ConcurrentHashMap&lt;&gt;());</w:t>
        <w:br/>
        <w:t/>
        <w:br/>
        <w:t xml:space="preserve">    /**</w:t>
        <w:br/>
        <w:t xml:space="preserve">     * 前端连接成功时触发</w:t>
        <w:br/>
        <w:t xml:space="preserve">     */</w:t>
        <w:br/>
        <w:t xml:space="preserve">    @OnOpen</w:t>
        <w:br/>
        <w:t xml:space="preserve">    public void onOpen(Session session) {</w:t>
        <w:br/>
        <w:t xml:space="preserve">        ONLINE_SESSIONS.add(session);</w:t>
        <w:br/>
        <w:t xml:space="preserve">        System.out.println("WebSocket新连接：" + session.getId());</w:t>
        <w:br/>
        <w:t xml:space="preserve">    }</w:t>
        <w:br/>
        <w:t/>
        <w:br/>
        <w:t xml:space="preserve">    /**</w:t>
        <w:br/>
        <w:t xml:space="preserve">     * 前端断开连接时触发</w:t>
        <w:br/>
        <w:t xml:space="preserve">     */</w:t>
        <w:br/>
        <w:t xml:space="preserve">    @OnClose</w:t>
        <w:br/>
        <w:t xml:space="preserve">    public void onClose(Session session) {</w:t>
        <w:br/>
        <w:t xml:space="preserve">        ONLINE_SESSIONS.remove(session);</w:t>
        <w:br/>
        <w:t xml:space="preserve">        System.out.println("WebSocket断开连接：" + session.getId());</w:t>
        <w:br/>
        <w:t xml:space="preserve">    }</w:t>
        <w:br/>
        <w:t/>
        <w:br/>
        <w:t xml:space="preserve">    /**</w:t>
        <w:br/>
        <w:t xml:space="preserve">     * 接收前端消息（本功能无需前端发消息，仅后端推送，所以空实现）</w:t>
        <w:br/>
        <w:t xml:space="preserve">     */</w:t>
        <w:br/>
        <w:t xml:space="preserve">    @OnMessage</w:t>
        <w:br/>
        <w:t xml:space="preserve">    public void onMessage(String message, Session session) {</w:t>
        <w:br/>
        <w:t xml:space="preserve">        // 无需处理前端消息，仅用于接收心跳（可选）</w:t>
        <w:br/>
        <w:t xml:space="preserve">    }</w:t>
        <w:br/>
        <w:t/>
        <w:br/>
        <w:t xml:space="preserve">    /**</w:t>
        <w:br/>
        <w:t xml:space="preserve">     * 连接出错时触发</w:t>
        <w:br/>
        <w:t xml:space="preserve">     */</w:t>
        <w:br/>
        <w:t xml:space="preserve">    @OnError</w:t>
        <w:br/>
        <w:t xml:space="preserve">    public void onError(Session session, Throwable error) {</w:t>
        <w:br/>
        <w:t xml:space="preserve">        ONLINE_SESSIONS.remove(session);</w:t>
        <w:br/>
        <w:t xml:space="preserve">        System.err.println("WebSocket错误：" + session.getId() + "，错误信息：" + error.getMessage());</w:t>
        <w:br/>
        <w:t xml:space="preserve">        error.printStackTrace();</w:t>
        <w:br/>
        <w:t xml:space="preserve">    }</w:t>
        <w:br/>
        <w:t/>
        <w:br/>
        <w:t xml:space="preserve">    /**</w:t>
        <w:br/>
        <w:t xml:space="preserve">     * 核心方法：推送评分更新到所有在线前端</w:t>
        <w:br/>
        <w:t xml:space="preserve">     * @param updateData 需推送的更新数据（movieId、avgRating、totalRatings）</w:t>
        <w:br/>
        <w:t xml:space="preserve">     */</w:t>
        <w:br/>
        <w:t xml:space="preserve">    public static void pushRatingUpdate(Map&lt;String, Object&gt; updateData) {</w:t>
        <w:br/>
        <w:t xml:space="preserve">        // 将更新数据转为JSON字符串（前端可直接解析）</w:t>
        <w:br/>
        <w:t xml:space="preserve">        String jsonData = JSON.toJSONString(updateData);</w:t>
        <w:br/>
        <w:t xml:space="preserve">        </w:t>
        <w:br/>
        <w:t xml:space="preserve">        // 遍历所有在线连接，推送数据</w:t>
        <w:br/>
        <w:t xml:space="preserve">        for (Session session : ONLINE_SESSIONS) {</w:t>
        <w:br/>
        <w:t xml:space="preserve">            if (session.isOpen()) { // 确保连接未关闭</w:t>
        <w:br/>
        <w:t xml:space="preserve">                // 异步推送（不阻塞后端评分处理）</w:t>
        <w:br/>
        <w:t xml:space="preserve">                session.getAsyncRemote().sendText(jsonData);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bookmarkEnd w:id="35"/>
    <w:bookmarkStart w:name="tPDub" w:id="3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（4）新增内存缓存+同步HBase工具类（核心业务逻辑）</w:t>
      </w:r>
    </w:p>
    <w:bookmarkEnd w:id="36"/>
    <w:bookmarkStart w:name="ue1376396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com.movielens.utils.MovieRatingCache.java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，负责内存实时计算、HBase数据持久化与项目启动时的缓存初始化：</w:t>
      </w:r>
    </w:p>
    <w:bookmarkEnd w:id="37"/>
    <w:bookmarkStart w:name="oxZxl" w:id="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com.movielens.utils;</w:t>
        <w:br/>
        <w:t/>
        <w:br/>
        <w:t>import org.apache.hadoop.hbase.client.Connection;</w:t>
        <w:br/>
        <w:t>import org.apache.hadoop.hbase.client.Put;</w:t>
        <w:br/>
        <w:t>import org.apache.hadoop.hbase.client.Table;</w:t>
        <w:br/>
        <w:t>import org.apache.hadoop.hbase.TableName;</w:t>
        <w:br/>
        <w:t>import org.apache.hadoop.hbase.util.Bytes;</w:t>
        <w:br/>
        <w:t>import org.springframework.stereotype.Component;</w:t>
        <w:br/>
        <w:t/>
        <w:br/>
        <w:t>import javax.annotation.PostConstruct;</w:t>
        <w:br/>
        <w:t>import java.util.HashMap;</w:t>
        <w:br/>
        <w:t>import java.util.Map;</w:t>
        <w:br/>
        <w:t/>
        <w:br/>
        <w:t>/**</w:t>
        <w:br/>
        <w:t xml:space="preserve"> * 电影评分缓存工具类：</w:t>
        <w:br/>
        <w:t xml:space="preserve"> * 1. 内存实时计算平均分和评分人数（查询快）；</w:t>
        <w:br/>
        <w:t xml:space="preserve"> * 2. 同步写入HBase（数据不丢失）；</w:t>
        <w:br/>
        <w:t xml:space="preserve"> * 3. 项目启动时加载HBase历史数据到内存（重启后不丢失）。</w:t>
        <w:br/>
        <w:t xml:space="preserve"> */</w:t>
        <w:br/>
        <w:t>@Component</w:t>
        <w:br/>
        <w:t>public class MovieRatingCache {</w:t>
        <w:br/>
        <w:t/>
        <w:br/>
        <w:t xml:space="preserve">    // 内存缓存结构：key=movieId，value=[总评分人数（索引0）、总评分之和（索引1）]</w:t>
        <w:br/>
        <w:t xml:space="preserve">    private static final Map&lt;String, double[]&gt; RATING_CACHE = new HashMap&lt;&gt;();</w:t>
        <w:br/>
        <w:t/>
        <w:br/>
        <w:t xml:space="preserve">    /**</w:t>
        <w:br/>
        <w:t xml:space="preserve">     * 项目启动时执行（Spring注解）：从HBase加载历史评分数据到内存</w:t>
        <w:br/>
        <w:t xml:space="preserve">     * 作用：重启后端后，内存中仍有之前的评分数据，前端展示正常</w:t>
        <w:br/>
        <w:t xml:space="preserve">     */</w:t>
        <w:br/>
        <w:t xml:space="preserve">    @PostConstruct</w:t>
        <w:br/>
        <w:t xml:space="preserve">    public void initCacheFromHBase() {</w:t>
        <w:br/>
        <w:t xml:space="preserve">        try (</w:t>
        <w:br/>
        <w:t xml:space="preserve">            // 复用HBase工具类获取连接（try-with-resources自动关闭资源，无需手动close）</w:t>
        <w:br/>
        <w:t xml:space="preserve">            Connection hbaseConn = HBaseClientUtil.getConnection();</w:t>
        <w:br/>
        <w:t xml:space="preserve">            Table movieTable = hbaseConn.getTable(TableName.valueOf("movie_aggregate"));</w:t>
        <w:br/>
        <w:t xml:space="preserve">            // 扫描HBase中所有电影的评分数据（仅扫描rating_stats列族，高效）</w:t>
        <w:br/>
        <w:t xml:space="preserve">            ResultScanner scanner = movieTable.getScanner(new org.apache.hadoop.hbase.client.Scan().addFamily(Bytes.toBytes("rating_stats")))</w:t>
        <w:br/>
        <w:t xml:space="preserve">        ) {</w:t>
        <w:br/>
        <w:t xml:space="preserve">            int loadCount = 0;</w:t>
        <w:br/>
        <w:t xml:space="preserve">            for (org.apache.hadoop.hbase.client.Result result : scanner) {</w:t>
        <w:br/>
        <w:t xml:space="preserve">                // 1. 获取电影ID（HBase行键=movieId）</w:t>
        <w:br/>
        <w:t xml:space="preserve">                String movieId = Bytes.toString(result.getRow());</w:t>
        <w:br/>
        <w:t xml:space="preserve">                </w:t>
        <w:br/>
        <w:t xml:space="preserve">                // 2. 读取HBase中的评分人数（rating_stats:total_ratings）</w:t>
        <w:br/>
        <w:t xml:space="preserve">                byte[] totalRatingsBytes = result.getValue(</w:t>
        <w:br/>
        <w:t xml:space="preserve">                    Bytes.toBytes("rating_stats"), </w:t>
        <w:br/>
        <w:t xml:space="preserve">                    Bytes.toBytes("total_ratings")</w:t>
        <w:br/>
        <w:t xml:space="preserve">                );</w:t>
        <w:br/>
        <w:t xml:space="preserve">                // 3. 读取HBase中的平均分（rating_stats:avg_rating）</w:t>
        <w:br/>
        <w:t xml:space="preserve">                byte[] avgRatingBytes = result.getValue(</w:t>
        <w:br/>
        <w:t xml:space="preserve">                    Bytes.toBytes("rating_stats"), </w:t>
        <w:br/>
        <w:t xml:space="preserve">                    Bytes.toBytes("avg_rating")</w:t>
        <w:br/>
        <w:t xml:space="preserve">                );</w:t>
        <w:br/>
        <w:t/>
        <w:br/>
        <w:t xml:space="preserve">                // 4. 解析数据并存入内存（总分=平均分×人数）</w:t>
        <w:br/>
        <w:t xml:space="preserve">                if (totalRatingsBytes != null &amp;&amp; avgRatingBytes != null) {</w:t>
        <w:br/>
        <w:t xml:space="preserve">                    int totalRatings = Integer.parseInt(Bytes.toString(totalRatingsBytes));</w:t>
        <w:br/>
        <w:t xml:space="preserve">                    double avgRating = Double.parseDouble(Bytes.toString(avgRatingBytes));</w:t>
        <w:br/>
        <w:t xml:space="preserve">                    double totalSum = avgRating * totalRatings; // 计算总分，用于后续增量计算</w:t>
        <w:br/>
        <w:t xml:space="preserve">                    RATING_CACHE.put(movieId, new double[]{totalRatings, totalSum});</w:t>
        <w:br/>
        <w:t xml:space="preserve">                    loadCount++;</w:t>
        <w:br/>
        <w:t xml:space="preserve">                }</w:t>
        <w:br/>
        <w:t xml:space="preserve">            }</w:t>
        <w:br/>
        <w:t xml:space="preserve">            System.out.println("初始化完成：从HBase加载" + loadCount + "部电影的评分数据到内存");</w:t>
        <w:br/>
        <w:t xml:space="preserve">        } catch (Exception e) {</w:t>
        <w:br/>
        <w:t xml:space="preserve">            System.err.println("初始化评分缓存失败！错误信息：" + e.getMessage());</w:t>
        <w:br/>
        <w:t xml:space="preserve">            e.printStackTrace();</w:t>
        <w:br/>
        <w:t xml:space="preserve">        }</w:t>
        <w:br/>
        <w:t xml:space="preserve">    }</w:t>
        <w:br/>
        <w:t/>
        <w:br/>
        <w:t xml:space="preserve">    /**</w:t>
        <w:br/>
        <w:t xml:space="preserve">     * 核心方法：接收新评分，实时计算+同步写HBase</w:t>
        <w:br/>
        <w:t xml:space="preserve">     * @param movieId 被评分的电影ID</w:t>
        <w:br/>
        <w:t xml:space="preserve">     * @param newRating 新评分（1-5分）</w:t>
        <w:br/>
        <w:t xml:space="preserve">     * @return 更新后的结果（movieId、avgRating、totalRatings）</w:t>
        <w:br/>
        <w:t xml:space="preserve">     */</w:t>
        <w:br/>
        <w:t xml:space="preserve">    public Map&lt;String, Object&gt; updateRating(String movieId, double newRating) {</w:t>
        <w:br/>
        <w:t xml:space="preserve">        // 1. 内存实时计算（增量更新，效率O(1)）</w:t>
        <w:br/>
        <w:t xml:space="preserve">        RATING_CACHE.putIfAbsent(movieId, new double[]{0, 0}); // 电影首次评分时初始化</w:t>
        <w:br/>
        <w:t xml:space="preserve">        double[] cacheData = RATING_CACHE.get(movieId);</w:t>
        <w:br/>
        <w:t xml:space="preserve">        int oldTotalRatings = (int) cacheData[0]; // 原评分人数</w:t>
        <w:br/>
        <w:t xml:space="preserve">        double oldTotalSum = cacheData[1]; // 原评分总和</w:t>
        <w:br/>
        <w:t/>
        <w:br/>
        <w:t xml:space="preserve">        int newTotalRatings = oldTotalRatings + 1; // 新评分人数=原人数+1</w:t>
        <w:br/>
        <w:t xml:space="preserve">        double newTotalSum = oldTotalSum + newRating; // 新总分=原总分+新评分</w:t>
        <w:br/>
        <w:t xml:space="preserve">        double newAvgRating = Math.round((newTotalSum / newTotalRatings) * 10) / 10.0; // 新平均分（保留1位小数）</w:t>
        <w:br/>
        <w:t/>
        <w:br/>
        <w:t xml:space="preserve">        // 更新内存缓存</w:t>
        <w:br/>
        <w:t xml:space="preserve">        RATING_CACHE.put(movieId, new double[]{newTotalRatings, newTotalSum});</w:t>
        <w:br/>
        <w:t/>
        <w:br/>
        <w:t xml:space="preserve">        // 2. 同步写入HBase（确保数据持久化，不丢失）</w:t>
        <w:br/>
        <w:t xml:space="preserve">        writeToHBase(movieId, newTotalRatings, newAvgRating);</w:t>
        <w:br/>
        <w:t/>
        <w:br/>
        <w:t xml:space="preserve">        // 3. 组装更新结果（用于返回前端和WebSocket推送）</w:t>
        <w:br/>
        <w:t xml:space="preserve">        Map&lt;String, Object&gt; updateResult = new HashMap&lt;&gt;();</w:t>
        <w:br/>
        <w:t xml:space="preserve">        updateResult.put("movieId", movieId);</w:t>
        <w:br/>
        <w:t xml:space="preserve">        updateResult.put("totalRatings", newTotalRatings);</w:t>
        <w:br/>
        <w:t xml:space="preserve">        updateResult.put("avgRating", newAvgRating);</w:t>
        <w:br/>
        <w:t xml:space="preserve">        return updateResult;</w:t>
        <w:br/>
        <w:t xml:space="preserve">    }</w:t>
        <w:br/>
        <w:t/>
        <w:br/>
        <w:t xml:space="preserve">    /**</w:t>
        <w:br/>
        <w:t xml:space="preserve">     * 辅助方法：将最新评分数据写入HBase</w:t>
        <w:br/>
        <w:t xml:space="preserve">     */</w:t>
        <w:br/>
        <w:t xml:space="preserve">    private void writeToHBase(String movieId, int totalRatings, double avgRating) {</w:t>
        <w:br/>
        <w:t xml:space="preserve">        try (</w:t>
        <w:br/>
        <w:t xml:space="preserve">            Connection hbaseConn = HBaseClientUtil.getConnection();</w:t>
        <w:br/>
        <w:t xml:space="preserve">            Table movieTable = hbaseConn.getTable(TableName.valueOf("movie_aggregate"))</w:t>
        <w:br/>
        <w:t xml:space="preserve">        ) {</w:t>
        <w:br/>
        <w:t xml:space="preserve">            // 1. 构建Put对象（HBase更新操作：行键=movieId）</w:t>
        <w:br/>
        <w:t xml:space="preserve">            Put put = new Put(Bytes.toBytes(movieId));</w:t>
        <w:br/>
        <w:t/>
        <w:br/>
        <w:t xml:space="preserve">            // 2. 写入评分人数（rating_stats:total_ratings）</w:t>
        <w:br/>
        <w:t xml:space="preserve">            put.addColumn(</w:t>
        <w:br/>
        <w:t xml:space="preserve">                Bytes.toBytes("rating_stats"), // 列族</w:t>
        <w:br/>
        <w:t xml:space="preserve">                Bytes.toBytes("total_ratings"), // 列名</w:t>
        <w:br/>
        <w:t xml:space="preserve">                Bytes.toBytes(String.valueOf(totalRatings)) // 列值（转为字符串存储，避免类型错误）</w:t>
        <w:br/>
        <w:t xml:space="preserve">            );</w:t>
        <w:br/>
        <w:t/>
        <w:br/>
        <w:t xml:space="preserve">            // 3. 写入平均分（rating_stats:avg_rating）</w:t>
        <w:br/>
        <w:t xml:space="preserve">            put.addColumn(</w:t>
        <w:br/>
        <w:t xml:space="preserve">                Bytes.toBytes("rating_stats"),</w:t>
        <w:br/>
        <w:t xml:space="preserve">                Bytes.toBytes("avg_rating"),</w:t>
        <w:br/>
        <w:t xml:space="preserve">                Bytes.toBytes(String.valueOf(avgRating))</w:t>
        <w:br/>
        <w:t xml:space="preserve">            );</w:t>
        <w:br/>
        <w:t/>
        <w:br/>
        <w:t xml:space="preserve">            // 4. 执行写入HBase（同步操作，写成功才返回）</w:t>
        <w:br/>
        <w:t xml:space="preserve">            movieTable.put(put);</w:t>
        <w:br/>
        <w:t xml:space="preserve">            System.out.println("HBase写入成功：movieId=" + movieId + "，新评分人数=" + totalRatings + "，新平均分=" + avgRating);</w:t>
        <w:br/>
        <w:t xml:space="preserve">        } catch (Exception e) {</w:t>
        <w:br/>
        <w:t xml:space="preserve">            // 写入失败仅打印日志，不影响内存更新（保证前端实时性，后续可手动补数据）</w:t>
        <w:br/>
        <w:t xml:space="preserve">            System.err.println("HBase写入失败！movieId=" + movieId + "，错误信息：" + e.getMessage());</w:t>
        <w:br/>
        <w:t xml:space="preserve">            e.printStackTrace();</w:t>
        <w:br/>
        <w:t xml:space="preserve">        }</w:t>
        <w:br/>
        <w:t xml:space="preserve">    }</w:t>
        <w:br/>
        <w:t/>
        <w:br/>
        <w:t xml:space="preserve">    /**</w:t>
        <w:br/>
        <w:t xml:space="preserve">     * 对外提供：根据movieId查询实时评分数据（从内存取，快）</w:t>
        <w:br/>
        <w:t xml:space="preserve">     */</w:t>
        <w:br/>
        <w:t xml:space="preserve">    public Map&lt;String, Object&gt; getRealTimeRating(String movieId) {</w:t>
        <w:br/>
        <w:t xml:space="preserve">        double[] cacheData = RATING_CACHE.getOrDefault(movieId, new double[]{0, 0});</w:t>
        <w:br/>
        <w:t xml:space="preserve">        Map&lt;String, Object&gt; ratingData = new HashMap&lt;&gt;();</w:t>
        <w:br/>
        <w:t xml:space="preserve">        ratingData.put("totalRatings", (int) cacheData[0]);</w:t>
        <w:br/>
        <w:t xml:space="preserve">        ratingData.put("avgRating", cacheData[0] == 0 ? 0.0 : Math.round((cacheData[1]/cacheData[0])*10)/10.0);</w:t>
        <w:br/>
        <w:t xml:space="preserve">        return ratingData;</w:t>
        <w:br/>
        <w:t xml:space="preserve">    }</w:t>
        <w:br/>
        <w:t>}</w:t>
        <w:br/>
      </w:r>
    </w:p>
    <w:bookmarkEnd w:id="38"/>
    <w:bookmarkStart w:name="OMdhr" w:id="3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（5）新增评分接收接口（Controller层）</w:t>
      </w:r>
    </w:p>
    <w:bookmarkEnd w:id="39"/>
    <w:bookmarkStart w:name="u7ea5bf68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在原有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com.movielens.controller.MovieQueryController.java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中，新增接收前端评分的POST接口，不修改原有查询接口：</w:t>
      </w:r>
    </w:p>
    <w:bookmarkEnd w:id="40"/>
    <w:bookmarkStart w:name="sIDEZ" w:id="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com.movielens.controller;</w:t>
        <w:br/>
        <w:t/>
        <w:br/>
        <w:t>import com.movielens.utils.MovieRatingCache;</w:t>
        <w:br/>
        <w:t>import com.movielens.websocket.WebSocketServer;</w:t>
        <w:br/>
        <w:t>import org.springframework.beans.factory.annotation.Autowired;</w:t>
        <w:br/>
        <w:t>import org.springframework.web.bind.annotation.*;</w:t>
        <w:br/>
        <w:t/>
        <w:br/>
        <w:t>import java.util.HashMap;</w:t>
        <w:br/>
        <w:t>import java.util.Map;</w:t>
        <w:br/>
        <w:t/>
        <w:br/>
        <w:t>@RestController</w:t>
        <w:br/>
        <w:t>@RequestMapping("/api/movie")</w:t>
        <w:br/>
        <w:t>@CrossOrigin // 允许跨域（和原有接口保持一致）</w:t>
        <w:br/>
        <w:t>public class MovieQueryController {</w:t>
        <w:br/>
        <w:t/>
        <w:br/>
        <w:t xml:space="preserve">    // 原有查询接口（searchMovieByTitle）保持不变，此处省略...</w:t>
        <w:br/>
        <w:t/>
        <w:br/>
        <w:t xml:space="preserve">    // 注入评分缓存工具类（Spring自动管理）</w:t>
        <w:br/>
        <w:t xml:space="preserve">    @Autowired</w:t>
        <w:br/>
        <w:t xml:space="preserve">    private MovieRatingCache movieRatingCache;</w:t>
        <w:br/>
        <w:t/>
        <w:br/>
        <w:t xml:space="preserve">    /**</w:t>
        <w:br/>
        <w:t xml:space="preserve">     * 新增接口：接收前端发送的实时评分</w:t>
        <w:br/>
        <w:t xml:space="preserve">     * @param param 前端传递的参数（movieId：电影ID，rating：新评分）</w:t>
        <w:br/>
        <w:t xml:space="preserve">     * @return 评分处理结果（成功/失败+更新后数据）</w:t>
        <w:br/>
        <w:t xml:space="preserve">     */</w:t>
        <w:br/>
        <w:t xml:space="preserve">    @PostMapping("/receive-rating")</w:t>
        <w:br/>
        <w:t xml:space="preserve">    public Map&lt;String, Object&gt; receiveRealTimeRating(@RequestBody Map&lt;String, Object&gt; param) {</w:t>
        <w:br/>
        <w:t xml:space="preserve">        try {</w:t>
        <w:br/>
        <w:t xml:space="preserve">            // 1. 提取并校验参数</w:t>
        <w:br/>
        <w:t xml:space="preserve">            // 优化：增加参数非空校验（避免param.get("movieId")为null时调用toString()报错）</w:t>
        <w:br/>
        <w:t xml:space="preserve">            if (param.get("movieId") == null || param.get("rating") == null) {</w:t>
        <w:br/>
        <w:t xml:space="preserve">                Map&lt;String, Object&gt; errorMap = new HashMap&lt;&gt;();</w:t>
        <w:br/>
        <w:t xml:space="preserve">                errorMap.put("success", false);</w:t>
        <w:br/>
        <w:t xml:space="preserve">                errorMap.put("msg", "电影ID和评分不能为空");</w:t>
        <w:br/>
        <w:t xml:space="preserve">                return errorMap;</w:t>
        <w:br/>
        <w:t xml:space="preserve">            }</w:t>
        <w:br/>
        <w:t xml:space="preserve">            </w:t>
        <w:br/>
        <w:t xml:space="preserve">            String movieId = param.get("movieId").toString();</w:t>
        <w:br/>
        <w:t xml:space="preserve">            double newRating = Double.parseDouble(param.get("rating").toString());</w:t>
        <w:br/>
        <w:t/>
        <w:br/>
        <w:t xml:space="preserve">            // 校验评分范围（1-5分）</w:t>
        <w:br/>
        <w:t xml:space="preserve">            if (newRating &lt; 1.0 || newRating &gt; 5.0) {</w:t>
        <w:br/>
        <w:t xml:space="preserve">                // 替换 Map.of() 为 HashMap（Java 8 兼容）</w:t>
        <w:br/>
        <w:t xml:space="preserve">                Map&lt;String, Object&gt; errorMap = new HashMap&lt;&gt;();</w:t>
        <w:br/>
        <w:t xml:space="preserve">                errorMap.put("success", false);</w:t>
        <w:br/>
        <w:t xml:space="preserve">                errorMap.put("msg", "评分必须在1-5分之间");</w:t>
        <w:br/>
        <w:t xml:space="preserve">                return errorMap;</w:t>
        <w:br/>
        <w:t xml:space="preserve">            }</w:t>
        <w:br/>
        <w:t/>
        <w:br/>
        <w:t xml:space="preserve">            // 2. 调用工具类：更新内存+写入HBase</w:t>
        <w:br/>
        <w:t xml:space="preserve">            Map&lt;String, Object&gt; updateResult = movieRatingCache.updateRating(movieId, newRating);</w:t>
        <w:br/>
        <w:t/>
        <w:br/>
        <w:t xml:space="preserve">            // 3. 推送更新到所有在线前端（WebSocket）</w:t>
        <w:br/>
        <w:t xml:space="preserve">            WebSocketServer.pushRatingUpdate(updateResult);</w:t>
        <w:br/>
        <w:t/>
        <w:br/>
        <w:t xml:space="preserve">            // 4. 返回成功结果给前端（替换 Map.of() 为 HashMap）</w:t>
        <w:br/>
        <w:t xml:space="preserve">            Map&lt;String, Object&gt; successMap = new HashMap&lt;&gt;();</w:t>
        <w:br/>
        <w:t xml:space="preserve">            successMap.put("success", true);</w:t>
        <w:br/>
        <w:t xml:space="preserve">            successMap.put("msg", "评分提交成功");</w:t>
        <w:br/>
        <w:t xml:space="preserve">            successMap.put("data", updateResult);</w:t>
        <w:br/>
        <w:t xml:space="preserve">            return successMap;</w:t>
        <w:br/>
        <w:t/>
        <w:br/>
        <w:t xml:space="preserve">        } catch (Exception e) {</w:t>
        <w:br/>
        <w:t xml:space="preserve">            // 异常处理：返回失败信息（替换 Map.of() 为 HashMap）</w:t>
        <w:br/>
        <w:t xml:space="preserve">            Map&lt;String, Object&gt; errorMap = new HashMap&lt;&gt;();</w:t>
        <w:br/>
        <w:t xml:space="preserve">            errorMap.put("success", false);</w:t>
        <w:br/>
        <w:t xml:space="preserve">            errorMap.put("msg", "评分提交失败：" + e.getMessage());</w:t>
        <w:br/>
        <w:t xml:space="preserve">            return errorMap;</w:t>
        <w:br/>
        <w:t xml:space="preserve">        }</w:t>
        <w:br/>
        <w:t xml:space="preserve">    }</w:t>
        <w:br/>
        <w:t/>
        <w:br/>
        <w:t xml:space="preserve">    // 原有查询接口（searchMovieByTitle）保持不变，此处省略...</w:t>
        <w:br/>
        <w:t>}</w:t>
        <w:br/>
      </w:r>
    </w:p>
    <w:bookmarkEnd w:id="41"/>
    <w:bookmarkStart w:name="xvLCd" w:id="42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（6）修改原有查询接口（关联实时评分数据）</w:t>
      </w:r>
    </w:p>
    <w:bookmarkEnd w:id="42"/>
    <w:bookmarkStart w:name="uffe10d78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searchMovieByTitle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接口中，将HBase查询的评分数据替换为内存中的实时评分，确保前端查询到最新数据：</w:t>
      </w:r>
    </w:p>
    <w:bookmarkEnd w:id="43"/>
    <w:bookmarkStart w:name="odVCI" w:id="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@GetMapping("/search")</w:t>
        <w:br/>
        <w:t>public List&lt;MovieAgg&gt; searchMovieByTitle(@RequestParam String title) {</w:t>
        <w:br/>
        <w:t xml:space="preserve">    List&lt;MovieAgg&gt; movieList = new ArrayList&lt;&gt;();</w:t>
        <w:br/>
        <w:t xml:space="preserve">    Connection hbaseConn = null;</w:t>
        <w:br/>
        <w:t xml:space="preserve">    Table table = null;</w:t>
        <w:br/>
        <w:t xml:space="preserve">    ResultScanner scanner = null;</w:t>
        <w:br/>
        <w:t/>
        <w:br/>
        <w:t xml:space="preserve">    try {</w:t>
        <w:br/>
        <w:t xml:space="preserve">        // 原有逻辑：HBase查询电影基础数据（movieId、title、genres等）保持不变...</w:t>
        <w:br/>
        <w:t xml:space="preserve">        // 此处省略原有HBase查询代码（和第一阶段一致）...</w:t>
        <w:br/>
        <w:t/>
        <w:br/>
        <w:t xml:space="preserve">        // 遍历HBase查询结果，构建MovieAgg对象时：</w:t>
        <w:br/>
        <w:t xml:space="preserve">        for (Result result : scanner) {</w:t>
        <w:br/>
        <w:t xml:space="preserve">            MovieAgg movie = new MovieAgg();</w:t>
        <w:br/>
        <w:t xml:space="preserve">            // 原有逻辑：设置movieId、title、genres、imdbId、topTag1等基础字段保持不变...</w:t>
        <w:br/>
        <w:t/>
        <w:br/>
        <w:t xml:space="preserve">            // 关键修改：替换HBase评分数据为内存中的实时评分</w:t>
        <w:br/>
        <w:t xml:space="preserve">            String movieId = Bytes.toString(result.getRow());</w:t>
        <w:br/>
        <w:t xml:space="preserve">            Map&lt;String, Object&gt; realTimeRating = movieRatingCache.getRealTimeRating(movieId);</w:t>
        <w:br/>
        <w:t xml:space="preserve">            movie.setAvgRating((Double) realTimeRating.get("avgRating")); // 实时平均分</w:t>
        <w:br/>
        <w:t xml:space="preserve">            movie.setTotalRatings((Integer) realTimeRating.get("totalRatings")); // 实时评分人数</w:t>
        <w:br/>
        <w:t/>
        <w:br/>
        <w:t xml:space="preserve">            movieList.add(movie);</w:t>
        <w:br/>
        <w:t xml:space="preserve">        }</w:t>
        <w:br/>
        <w:t xml:space="preserve">    } catch (Exception e) {</w:t>
        <w:br/>
        <w:t xml:space="preserve">        e.printStackTrace();</w:t>
        <w:br/>
        <w:t xml:space="preserve">    } finally {</w:t>
        <w:br/>
        <w:t xml:space="preserve">        // 原有资源关闭逻辑保持不变...</w:t>
        <w:br/>
        <w:t xml:space="preserve">    }</w:t>
        <w:br/>
        <w:t/>
        <w:br/>
        <w:t xml:space="preserve">    return movieList;</w:t>
        <w:br/>
        <w:t>}</w:t>
        <w:br/>
      </w:r>
    </w:p>
    <w:bookmarkEnd w:id="44"/>
    <w:bookmarkStart w:name="oxV40" w:id="4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前端开发（新增模拟评分功能+WebSocket实时展示）</w:t>
      </w:r>
    </w:p>
    <w:bookmarkEnd w:id="45"/>
    <w:bookmarkStart w:name="ua03f5e3b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修改原有Vue查询页面（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MovieSearch.vue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），新增模拟评分区域和WebSocket逻辑，不破坏原有查询功能：</w:t>
      </w:r>
    </w:p>
    <w:bookmarkEnd w:id="46"/>
    <w:bookmarkStart w:name="LsoOg" w:id="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&lt;!-- 原有页面结构保持不变，新增模拟评分区域 --&gt;</w:t>
        <w:br/>
        <w:t xml:space="preserve">  &lt;div style="width: 80%; margin: 50px auto;"&gt;</w:t>
        <w:br/>
        <w:t xml:space="preserve">    &lt;h2&gt;电影查询（支持实时评分更新）&lt;/h2&gt;</w:t>
        <w:br/>
        <w:t xml:space="preserve">    &lt;!-- 原有：查询区域（保持不变） --&gt;</w:t>
        <w:br/>
        <w:t xml:space="preserve">    &lt;div style="margin: 20px 0;"&gt;</w:t>
        <w:br/>
        <w:t xml:space="preserve">      &lt;input</w:t>
        <w:br/>
        <w:t xml:space="preserve">          v-model="movieTitle"</w:t>
        <w:br/>
        <w:t xml:space="preserve">          placeholder="输入电影名（比如：玩具）"</w:t>
        <w:br/>
        <w:t xml:space="preserve">          style="padding: 8px; width: 300px;"</w:t>
        <w:br/>
        <w:t xml:space="preserve">      &gt;</w:t>
        <w:br/>
        <w:t xml:space="preserve">      &lt;button</w:t>
        <w:br/>
        <w:t xml:space="preserve">          @click="searchMovie"</w:t>
        <w:br/>
        <w:t xml:space="preserve">          style="padding: 8px 16px; margin-left: 10px; background: #42b983; color: white; border: none; cursor: pointer;"</w:t>
        <w:br/>
        <w:t xml:space="preserve">      &gt;</w:t>
        <w:br/>
        <w:t xml:space="preserve">        查电影</w:t>
        <w:br/>
        <w:t xml:space="preserve">      &lt;/button&gt;</w:t>
        <w:br/>
        <w:t xml:space="preserve">    &lt;/div&gt;</w:t>
        <w:br/>
        <w:t xml:space="preserve">    &lt;!-- 新增：模拟实时评分区域 --&gt;</w:t>
        <w:br/>
        <w:t xml:space="preserve">    &lt;div style="margin: 20px 0; padding: 15px; background: #f0f8fb; border-radius: 8px; border: 1px solid #e8f4f8;"&gt;</w:t>
        <w:br/>
        <w:t xml:space="preserve">      &lt;h3&gt;📊 模拟实时评分生成&lt;/h3&gt;</w:t>
        <w:br/>
        <w:t xml:space="preserve">      &lt;div style="margin: 10px 0;"&gt;</w:t>
        <w:br/>
        <w:t xml:space="preserve">        &lt;label&gt;目标电影ID：&lt;/label&gt;</w:t>
        <w:br/>
        <w:t xml:space="preserve">        &lt;input</w:t>
        <w:br/>
        <w:t xml:space="preserve">            v-model="targetMovieId"</w:t>
        <w:br/>
        <w:t xml:space="preserve">            placeholder="输入查询结果中的电影ID"</w:t>
        <w:br/>
        <w:t xml:space="preserve">            style="padding: 6px; width: 120px; margin: 0 10px;"</w:t>
        <w:br/>
        <w:t xml:space="preserve">        &gt;</w:t>
        <w:br/>
        <w:t xml:space="preserve">        &lt;button @click="startSimulate" style="background: #2196f3; color: white; border: none; padding: 6px 12px; margin-right: 10px;"&gt;开始模拟&lt;/button&gt;</w:t>
        <w:br/>
        <w:t xml:space="preserve">        &lt;button @click="stopSimulate" style="background: #ff5722; color: white; border: none; padding: 6px 12px;"&gt;停止模拟&lt;/button&gt;</w:t>
        <w:br/>
        <w:t xml:space="preserve">      &lt;/div&gt;</w:t>
        <w:br/>
        <w:t xml:space="preserve">      &lt;p style="margin: 10px 0; color: #666; font-size: 14px;" id="simulateLog"&gt;{{ simulateLog }}&lt;/p&gt;</w:t>
        <w:br/>
        <w:t xml:space="preserve">    &lt;/div&gt;</w:t>
        <w:br/>
        <w:t xml:space="preserve">    &lt;!-- 原有：结果展示区域（保持不变，仅优化评分显示样式） --&gt;</w:t>
        <w:br/>
        <w:t xml:space="preserve">    &lt;div v-if="movieList.length &gt; 0"&gt;</w:t>
        <w:br/>
        <w:t xml:space="preserve">      &lt;table border="1" style="border-collapse: collapse; width: 100%;"&gt;</w:t>
        <w:br/>
        <w:t xml:space="preserve">        &lt;tr style="background: #f5f5f5;"&gt;</w:t>
        <w:br/>
        <w:t xml:space="preserve">          &lt;th style="padding: 10px; text-align: left;"&gt;电影ID&lt;/th&gt;</w:t>
        <w:br/>
        <w:t xml:space="preserve">          &lt;th style="padding: 10px; text-align: left;"&gt;电影名&lt;/th&gt;</w:t>
        <w:br/>
        <w:t xml:space="preserve">          &lt;th style="padding: 10px; text-align: left;"&gt;类型&lt;/th&gt;</w:t>
        <w:br/>
        <w:t xml:space="preserve">          &lt;th style="padding: 10px; text-align: left;"&gt;IMDB ID&lt;/th&gt;</w:t>
        <w:br/>
        <w:t xml:space="preserve">          &lt;th style="padding: 10px; text-align: left;"&gt;平均评分&lt;/th&gt;</w:t>
        <w:br/>
        <w:t xml:space="preserve">          &lt;th style="padding: 10px; text-align: left;"&gt;评分人数&lt;/th&gt;</w:t>
        <w:br/>
        <w:t xml:space="preserve">          &lt;th style="padding: 10px; text-align: left;"&gt;热门标签&lt;/th&gt;</w:t>
        <w:br/>
        <w:t xml:space="preserve">        &lt;/tr&gt;</w:t>
        <w:br/>
        <w:t xml:space="preserve">        &lt;tr v-for="movie in movieList" :key="movie.movieId"&gt;</w:t>
        <w:br/>
        <w:t xml:space="preserve">          &lt;td style="padding: 10px;"&gt;{{ movie.movieId }}&lt;/td&gt;</w:t>
        <w:br/>
        <w:t xml:space="preserve">          &lt;td style="padding: 10px;"&gt;{{ movie.title }}&lt;/td&gt;</w:t>
        <w:br/>
        <w:t xml:space="preserve">          &lt;td style="padding: 10px;"&gt;{{ movie.genres }}&lt;/td&gt;</w:t>
        <w:br/>
        <w:t xml:space="preserve">          &lt;td style="padding: 10px;"&gt;{{ movie.imdbId }}&lt;/td&gt;</w:t>
        <w:br/>
        <w:t xml:space="preserve">          &lt;!-- 优化：评分标红加粗，突出实时变化 --&gt;</w:t>
        <w:br/>
        <w:t xml:space="preserve">          &lt;td style="padding: 10px; color: #e63946; font-weight: bold;"&gt;{{ movie.avgRating.toFixed(1) }}&lt;/td&gt;</w:t>
        <w:br/>
        <w:t xml:space="preserve">          &lt;!-- 优化：评分人数标蓝加粗 --&gt;</w:t>
        <w:br/>
        <w:t xml:space="preserve">          &lt;td style="padding: 10px; color: #2196f3; font-weight: bold;"&gt;{{ movie.totalRatings }}&lt;/td&gt;</w:t>
        <w:br/>
        <w:t xml:space="preserve">          &lt;td style="padding: 10px;"&gt;{{ movie.topTag1 }}&lt;/td&gt;</w:t>
        <w:br/>
        <w:t xml:space="preserve">        &lt;/tr&gt;</w:t>
        <w:br/>
        <w:t xml:space="preserve">      &lt;/table&gt;</w:t>
        <w:br/>
        <w:t xml:space="preserve">    &lt;/div&gt;</w:t>
        <w:br/>
        <w:t xml:space="preserve">    &lt;div v-else-if="hasSearched" style="color: #999;"&gt;没找到匹配的电影，换个关键词试试~&lt;/div&gt;</w:t>
        <w:br/>
        <w:t xml:space="preserve">  &lt;/div&gt;</w:t>
        <w:br/>
        <w:t>&lt;/template&gt;</w:t>
        <w:br/>
        <w:t>&lt;script setup&gt;</w:t>
        <w:br/>
        <w:t>// 原有导入保持不变</w:t>
        <w:br/>
        <w:t>import { ref, onUnmounted } from 'vue';</w:t>
        <w:br/>
        <w:t>import axios from 'axios';</w:t>
        <w:br/>
        <w:t/>
        <w:br/>
        <w:t>// 原有响应式变量保持不变</w:t>
        <w:br/>
        <w:t>const movieTitle = ref('');</w:t>
        <w:br/>
        <w:t>const movieList = ref([]);</w:t>
        <w:br/>
        <w:t>const hasSearched = ref(false);</w:t>
        <w:br/>
        <w:t/>
        <w:br/>
        <w:t>// 新增：模拟评分相关变量</w:t>
        <w:br/>
        <w:t>const targetMovieId = ref(''); // 要评分的电影ID（需和查询结果中的一致）</w:t>
        <w:br/>
        <w:t>const simulateLog = ref('未开始模拟，输入电影ID后点击"开始模拟"');</w:t>
        <w:br/>
        <w:t>let simulateTimer = null; // 模拟评分的定时器</w:t>
        <w:br/>
        <w:t>let websocket = null; // WebSocket连接对象</w:t>
        <w:br/>
        <w:t/>
        <w:br/>
        <w:t>// 原有：查询电影方法（保持不变）</w:t>
        <w:br/>
        <w:t>const searchMovie = async () =&gt; {</w:t>
        <w:br/>
        <w:t xml:space="preserve">  if (!movieTitle.value.trim()) {</w:t>
        <w:br/>
        <w:t xml:space="preserve">    alert('请输入电影名！');</w:t>
        <w:br/>
        <w:t xml:space="preserve">    return;</w:t>
        <w:br/>
        <w:t xml:space="preserve">  }</w:t>
        <w:br/>
        <w:t xml:space="preserve">  try {</w:t>
        <w:br/>
        <w:t xml:space="preserve">    const res = await axios.get(</w:t>
        <w:br/>
        <w:t xml:space="preserve">      'http://localhost:8080/api/movie/search',</w:t>
        <w:br/>
        <w:t xml:space="preserve">      { params: { title: movieTitle.value } }</w:t>
        <w:br/>
        <w:t xml:space="preserve">    );</w:t>
        <w:br/>
        <w:t xml:space="preserve">    movieList.value = res.data;</w:t>
        <w:br/>
        <w:t xml:space="preserve">    hasSearched.value = true;</w:t>
        <w:br/>
        <w:t xml:space="preserve">    // 新增：查询成功后初始化WebSocket（接收实时更新）</w:t>
        <w:br/>
        <w:t xml:space="preserve">    initWebSocket();</w:t>
        <w:br/>
        <w:t xml:space="preserve">  } catch (error) {</w:t>
        <w:br/>
        <w:t xml:space="preserve">    alert('查询失败！检查后端是否启动');</w:t>
        <w:br/>
        <w:t xml:space="preserve">    console.error(error);</w:t>
        <w:br/>
        <w:t xml:space="preserve">  }</w:t>
        <w:br/>
        <w:t>};</w:t>
        <w:br/>
        <w:t/>
        <w:br/>
        <w:t>// 新增：生成1-5分的随机评分（保留1位小数）</w:t>
        <w:br/>
        <w:t>const getRandomRating = () =&gt; {</w:t>
        <w:br/>
        <w:t xml:space="preserve">  return Math.round((Math.random() * 4 + 1) * 10) / 10; // Math.random()生成0-1，*4+1→1-5分</w:t>
        <w:br/>
        <w:t>};</w:t>
        <w:br/>
        <w:t/>
        <w:br/>
        <w:t>// 新增：初始化WebSocket（连接后端，接收评分更新）</w:t>
        <w:br/>
        <w:t>const initWebSocket = () =&gt; {</w:t>
        <w:br/>
        <w:t xml:space="preserve">  // 避免重复创建连接</w:t>
        <w:br/>
        <w:t xml:space="preserve">  if (websocket) return;</w:t>
        <w:br/>
        <w:t/>
        <w:br/>
        <w:t xml:space="preserve">  // 1. 创建WebSocket连接（地址和后端@ServerEndpoint一致）</w:t>
        <w:br/>
        <w:t xml:space="preserve">  websocket = new WebSocket('ws://localhost:8080/api/movie/ws');</w:t>
        <w:br/>
        <w:t/>
        <w:br/>
        <w:t xml:space="preserve">  // 2. 连接成功时触发</w:t>
        <w:br/>
        <w:t xml:space="preserve">  websocket.onopen = () =&gt; {</w:t>
        <w:br/>
        <w:t xml:space="preserve">    console.log('WebSocket连接成功！');</w:t>
        <w:br/>
        <w:t xml:space="preserve">    simulateLog.value = 'WebSocket已连接，可开始模拟评分';</w:t>
        <w:br/>
        <w:t xml:space="preserve">  };</w:t>
        <w:br/>
        <w:t/>
        <w:br/>
        <w:t xml:space="preserve">  // 3. 接收后端推送的更新数据（核心：实时更新页面）</w:t>
        <w:br/>
        <w:t xml:space="preserve">  websocket.onmessage = (event) =&gt; {</w:t>
        <w:br/>
        <w:t xml:space="preserve">    const updateData = JSON.parse(event.data); // 解析后端推送的JSON数据</w:t>
        <w:br/>
        <w:t xml:space="preserve">    const updatedMovieId = updateData.movieId;</w:t>
        <w:br/>
        <w:t xml:space="preserve">    const newAvgRating = updateData.avgRating;</w:t>
        <w:br/>
        <w:t xml:space="preserve">    const newTotalRatings = updateData.totalRatings;</w:t>
        <w:br/>
        <w:t/>
        <w:br/>
        <w:t xml:space="preserve">    // 遍历电影列表，更新对应电影的评分和人数</w:t>
        <w:br/>
        <w:t xml:space="preserve">    movieList.value = movieList.value.map(movie =&gt; {</w:t>
        <w:br/>
        <w:t xml:space="preserve">      if (movie.movieId === updatedMovieId) {</w:t>
        <w:br/>
        <w:t xml:space="preserve">        // 更新为最新数据</w:t>
        <w:br/>
        <w:t xml:space="preserve">        movie.avgRating = newAvgRating;</w:t>
        <w:br/>
        <w:t xml:space="preserve">        movie.totalRatings = newTotalRatings;</w:t>
        <w:br/>
        <w:t xml:space="preserve">      }</w:t>
        <w:br/>
        <w:t xml:space="preserve">      return movie;</w:t>
        <w:br/>
        <w:t xml:space="preserve">    });</w:t>
        <w:br/>
        <w:t/>
        <w:br/>
        <w:t xml:space="preserve">    // 更新模拟日志</w:t>
        <w:br/>
        <w:t xml:space="preserve">    simulateLog.value = `[${new Date().toLocaleTimeString()}] 电影ID=${updatedMovieId} 评分更新：平均分=${newAvgRating}，评分人数=${newTotalRatings}`;</w:t>
        <w:br/>
        <w:t xml:space="preserve">  };</w:t>
        <w:br/>
        <w:t/>
        <w:br/>
        <w:t xml:space="preserve">  // 4. 连接关闭时触发</w:t>
        <w:br/>
        <w:t xml:space="preserve">  websocket.onclose = () =&gt; {</w:t>
        <w:br/>
        <w:t xml:space="preserve">    console.log('WebSocket连接关闭');</w:t>
        <w:br/>
        <w:t xml:space="preserve">    websocket = null; // 重置连接对象</w:t>
        <w:br/>
        <w:t xml:space="preserve">    simulateLog.value = 'WebSocket连接关闭，实时更新已停止';</w:t>
        <w:br/>
        <w:t xml:space="preserve">  };</w:t>
        <w:br/>
        <w:t/>
        <w:br/>
        <w:t xml:space="preserve">  // 5. 连接出错时触发</w:t>
        <w:br/>
        <w:t xml:space="preserve">  websocket.onerror = (error) =&gt; {</w:t>
        <w:br/>
        <w:t xml:space="preserve">    console.error('WebSocket错误：', error);</w:t>
        <w:br/>
        <w:t xml:space="preserve">    simulateLog.value = `WebSocket错误：${error.message}`;</w:t>
        <w:br/>
        <w:t xml:space="preserve">  };</w:t>
        <w:br/>
        <w:t>};</w:t>
        <w:br/>
        <w:t/>
        <w:br/>
        <w:t>// 新增：开始模拟评分（每2秒发送一次评分请求）</w:t>
        <w:br/>
        <w:t>const startSimulate = () =&gt; {</w:t>
        <w:br/>
        <w:t xml:space="preserve">  // 1. 校验电影ID是否为空</w:t>
        <w:br/>
        <w:t xml:space="preserve">  if (!targetMovieId.value.trim()) {</w:t>
        <w:br/>
        <w:t xml:space="preserve">    simulateLog.value = '错误：请输入目标电影ID（从查询结果中复制）';</w:t>
        <w:br/>
        <w:t xml:space="preserve">    return;</w:t>
        <w:br/>
        <w:t xml:space="preserve">  }</w:t>
        <w:br/>
        <w:t/>
        <w:br/>
        <w:t xml:space="preserve">  // 2. 停止已有定时器（避免重复启动）</w:t>
        <w:br/>
        <w:t xml:space="preserve">  if (simulateTimer) clearInterval(simulateTimer);</w:t>
        <w:br/>
        <w:t/>
        <w:br/>
        <w:t xml:space="preserve">  // 3. 初始化WebSocket（确保连接已建立）</w:t>
        <w:br/>
        <w:t xml:space="preserve">  initWebSocket();</w:t>
        <w:br/>
        <w:t/>
        <w:br/>
        <w:t xml:space="preserve">  // 4. 启动定时器，每2秒发送一次评分</w:t>
        <w:br/>
        <w:t xml:space="preserve">  simulateLog.value = '正在模拟实时评分...';</w:t>
        <w:br/>
        <w:t xml:space="preserve">  simulateTimer = setInterval(async () =&gt; {</w:t>
        <w:br/>
        <w:t xml:space="preserve">    // 生成随机评分</w:t>
        <w:br/>
        <w:t xml:space="preserve">    const newRating = getRandomRating();</w:t>
        <w:br/>
        <w:t xml:space="preserve">    try {</w:t>
        <w:br/>
        <w:t xml:space="preserve">      // 发送评分到后端新增接口</w:t>
        <w:br/>
        <w:t xml:space="preserve">      await axios.post(</w:t>
        <w:br/>
        <w:t xml:space="preserve">        'http://localhost:8080/api/movie/receive-rating',</w:t>
        <w:br/>
        <w:t xml:space="preserve">        { movieId: targetMovieId.value, rating: newRating }, // 请求体（电影ID+新评分）</w:t>
        <w:br/>
        <w:t xml:space="preserve">        { headers: { 'Content-Type': 'application/json' } } // 声明请求体为JSON格式</w:t>
        <w:br/>
        <w:t xml:space="preserve">      );</w:t>
        <w:br/>
        <w:t xml:space="preserve">    } catch (error) {</w:t>
        <w:br/>
        <w:t xml:space="preserve">      simulateLog.value = `[${new Date().toLocaleTimeString()}] 评分发送失败：${error.message}`;</w:t>
        <w:br/>
        <w:t xml:space="preserve">      console.error(error);</w:t>
        <w:br/>
        <w:t xml:space="preserve">    }</w:t>
        <w:br/>
        <w:t xml:space="preserve">  }, 2000); // 每2秒发送一次（可调整频率，如1000=1秒/次）</w:t>
        <w:br/>
        <w:t>};</w:t>
        <w:br/>
        <w:t/>
        <w:br/>
        <w:t>// 新增：停止模拟评分</w:t>
        <w:br/>
        <w:t>const stopSimulate = () =&gt; {</w:t>
        <w:br/>
        <w:t xml:space="preserve">  if (simulateTimer) {</w:t>
        <w:br/>
        <w:t xml:space="preserve">    clearInterval(simulateTimer);</w:t>
        <w:br/>
        <w:t xml:space="preserve">    simulateTimer = null;</w:t>
        <w:br/>
        <w:t xml:space="preserve">    simulateLog.value = '已停止模拟评分';</w:t>
        <w:br/>
        <w:t xml:space="preserve">  }</w:t>
        <w:br/>
        <w:t>};</w:t>
        <w:br/>
        <w:t/>
        <w:br/>
        <w:t>// 新增：页面卸载时清理资源（避免内存泄漏）</w:t>
        <w:br/>
        <w:t>onUnmounted(() =&gt; {</w:t>
        <w:br/>
        <w:t xml:space="preserve">  // 停止模拟定时器</w:t>
        <w:br/>
        <w:t xml:space="preserve">  stopSimulate();</w:t>
        <w:br/>
        <w:t xml:space="preserve">  // 关闭WebSocket连接</w:t>
        <w:br/>
        <w:t xml:space="preserve">  if (websocket) {</w:t>
        <w:br/>
        <w:t xml:space="preserve">    websocket.close();</w:t>
        <w:br/>
        <w:t xml:space="preserve">  }</w:t>
        <w:br/>
        <w:t>});</w:t>
        <w:br/>
        <w:t>&lt;/script&gt;</w:t>
        <w:br/>
        <w:t/>
        <w:br/>
      </w:r>
    </w:p>
    <w:bookmarkEnd w:id="47"/>
    <w:bookmarkStart w:name="cDNTV" w:id="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（五）测试验证步骤</w:t>
      </w:r>
    </w:p>
    <w:bookmarkEnd w:id="48"/>
    <w:bookmarkStart w:name="GXkMC" w:id="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环境准备</w:t>
      </w:r>
    </w:p>
    <w:bookmarkEnd w:id="49"/>
    <w:bookmarkStart w:name="u11c759f8" w:id="5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启动ZooKeeper和HBase集群：</w:t>
      </w:r>
    </w:p>
    <w:bookmarkEnd w:id="50"/>
    <w:bookmarkStart w:name="TYEyp" w:id="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启动ZooKeeper（若用HBase内置ZK，启动HBase即可）</w:t>
        <w:br/>
        <w:t>zkServer.sh start</w:t>
        <w:br/>
        <w:t/>
        <w:br/>
        <w:t># 启动HBase</w:t>
        <w:br/>
        <w:t>start-hbase.sh</w:t>
        <w:br/>
        <w:t/>
        <w:br/>
        <w:t># 验证HBase是否正常：进入HBase Shell，执行list查看表</w:t>
        <w:br/>
        <w:t>hbase shell</w:t>
        <w:br/>
        <w:t>list # 若能看到movie_aggregate表，说明正常</w:t>
        <w:br/>
      </w:r>
    </w:p>
    <w:bookmarkEnd w:id="51"/>
    <w:bookmarkStart w:name="uc878f16a" w:id="5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movie_aggregate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rating_stats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列族存在，若不存在则创建：</w:t>
      </w:r>
    </w:p>
    <w:bookmarkEnd w:id="52"/>
    <w:bookmarkStart w:name="MJ5mo" w:id="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hbase shell</w:t>
        <w:br/>
        <w:t># 若表不存在，创建表（已存在则跳过）</w:t>
        <w:br/>
        <w:t>create 'movie_aggregate', 'basic', 'external', 'rating_stats', 'tags'</w:t>
        <w:br/>
        <w:t># 若列族不存在，添加列族</w:t>
        <w:br/>
        <w:t>alter 'movie_aggregate', 'rating_stats'</w:t>
        <w:br/>
      </w:r>
    </w:p>
    <w:bookmarkEnd w:id="53"/>
    <w:bookmarkStart w:name="J4bQU" w:id="5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启动服务与功能验证</w:t>
      </w:r>
    </w:p>
    <w:bookmarkEnd w:id="54"/>
    <w:bookmarkStart w:name="u3d73f511" w:id="5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启动后端Spring Boot应用，查看日志确认无报错，且成功加载HBase评分数据到内存；</w:t>
      </w:r>
    </w:p>
    <w:bookmarkEnd w:id="55"/>
    <w:bookmarkStart w:name="u9fb8f58f" w:id="5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启动前端Vue应用，访问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http://localhost:5173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</w:t>
      </w:r>
    </w:p>
    <w:bookmarkEnd w:id="56"/>
    <w:bookmarkStart w:name="u91a151b2" w:id="5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验证原有查询功能：输入电影名（如“Toy”），点击“查电影”，确认列表正常显示；</w:t>
      </w:r>
    </w:p>
    <w:bookmarkEnd w:id="57"/>
    <w:bookmarkStart w:name="ue65b5e53" w:id="5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验证实时评分功能：复制查询结果中的电影ID，粘贴到“目标电影ID”输入框，点击“开始模拟”，观察日志和表格，确认评分和人数实时更新；</w:t>
      </w:r>
    </w:p>
    <w:bookmarkEnd w:id="58"/>
    <w:bookmarkStart w:name="uef9517b4" w:id="5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验证数据持久化：运行模拟评分30秒后关闭后端，重新启动，查询同一部电影，确认评分数据未丢失；</w:t>
      </w:r>
    </w:p>
    <w:bookmarkEnd w:id="59"/>
    <w:bookmarkStart w:name="u37ad6d31" w:id="6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验证HBase同步：进入HBase Shell，执行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get 'movie_aggregate', '电影ID', 'rating_stats'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，确认数据与前端一致。</w:t>
      </w:r>
    </w:p>
    <w:bookmarkEnd w:id="60"/>
    <w:bookmarkStart w:name="hLbqt" w:id="6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（六）常见问题排查</w:t>
      </w:r>
    </w:p>
    <w:bookmarkEnd w:id="61"/>
    <w:bookmarkStart w:name="u915864fa" w:id="6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WebSocket连接失败：检查后端端口8080是否占用、WebSocket地址与后端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@ServerEndpoint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一致、后端已添加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WebSocketConfig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配置类；</w:t>
      </w:r>
    </w:p>
    <w:bookmarkEnd w:id="62"/>
    <w:bookmarkStart w:name="u2ffefbfa" w:id="6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HBase写入失败：检查ZK地址配置、HBase集群进程（HMaster、HRegionServer）是否正常、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rating_stats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列族是否存在；</w:t>
      </w:r>
    </w:p>
    <w:bookmarkEnd w:id="63"/>
    <w:bookmarkStart w:name="u8afbd440" w:id="6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前端评分发送失败：检查后端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receive-rating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接口路径、前端请求体字段（movieId、rating）是否完整、浏览器F12查看请求状态码（404=路径错误，500=后端报错）。</w:t>
      </w:r>
    </w:p>
    <w:bookmarkEnd w:id="64"/>
    <w:bookmarkStart w:name="EVSQ0" w:id="6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三、第二阶段：V2.0 架构升级（Kafka+Flink+HBase 生产级）</w:t>
      </w:r>
    </w:p>
    <w:bookmarkEnd w:id="65"/>
    <w:bookmarkStart w:name="VtbSf" w:id="6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（一）开发目标</w:t>
      </w:r>
    </w:p>
    <w:bookmarkEnd w:id="66"/>
    <w:bookmarkStart w:name="ue254f4a9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在V1.0基础上升级架构，不破坏原有功能，新增高并发流处理能力：</w:t>
      </w:r>
    </w:p>
    <w:bookmarkEnd w:id="67"/>
    <w:bookmarkStart w:name="u58ab25d3" w:id="6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前端模拟评分→提交到Kafka（抗高并发，消息不丢失）；</w:t>
      </w:r>
    </w:p>
    <w:bookmarkEnd w:id="68"/>
    <w:bookmarkStart w:name="ueb51bb71" w:id="6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Flink实时消费Kafka评分，增量计算平均分和人数（专业流计算，低延迟）；</w:t>
      </w:r>
    </w:p>
    <w:bookmarkEnd w:id="69"/>
    <w:bookmarkStart w:name="u99586815" w:id="7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Flink计算结果同步写入HBase（持久化存储）；</w:t>
      </w:r>
    </w:p>
    <w:bookmarkEnd w:id="70"/>
    <w:bookmarkStart w:name="u3a958817" w:id="7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后端通过Kafka监听Flink结果，WebSocket实时推送给前端；</w:t>
      </w:r>
    </w:p>
    <w:bookmarkEnd w:id="71"/>
    <w:bookmarkStart w:name="ua7043104" w:id="7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原有查询功能不变，仅从HBase读取Flink计算的最新结果。</w:t>
      </w:r>
    </w:p>
    <w:bookmarkEnd w:id="72"/>
    <w:bookmarkStart w:name="N5tZx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（二）前置条件</w:t>
      </w:r>
    </w:p>
    <w:bookmarkEnd w:id="73"/>
    <w:bookmarkStart w:name="u28c938b7" w:id="74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已完成V1.0“实时评分+WebSocket”功能，前后端交互、HBase读写正常；</w:t>
      </w:r>
    </w:p>
    <w:bookmarkEnd w:id="74"/>
    <w:bookmarkStart w:name="uec3c7f1f" w:id="7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已安装JDK 8、ZooKeeper 3.6.x、Kafka 2.8.x、Flink 1.17.x（单节点/集群均可）；</w:t>
      </w:r>
    </w:p>
    <w:bookmarkEnd w:id="75"/>
    <w:bookmarkStart w:name="ub19a0239" w:id="7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HBase中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movie_aggregate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表及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rating_stats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列族已存在；</w:t>
      </w:r>
    </w:p>
    <w:bookmarkEnd w:id="76"/>
    <w:bookmarkStart w:name="ua91e1fa5" w:id="7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后端项目已引入HBase Client、FastJSON、Spring WebSocket依赖（V1.0已满足）。</w:t>
      </w:r>
    </w:p>
    <w:bookmarkEnd w:id="77"/>
    <w:bookmarkStart w:name="GF1AV" w:id="7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（三）开发环境</w:t>
      </w:r>
    </w:p>
    <w:bookmarkEnd w:id="78"/>
    <w:bookmarkStart w:name="vin3B" w:id="7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631"/>
        <w:gridCol w:w="7003"/>
      </w:tblGrid>
      <w:tr>
        <w:trPr>
          <w:trHeight w:val="495" w:hRule="atLeast"/>
        </w:trPr>
        <w:tc>
          <w:tcPr>
            <w:tcW w:w="6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06270e" w:id="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模块</w:t>
            </w:r>
          </w:p>
          <w:bookmarkEnd w:id="80"/>
        </w:tc>
        <w:tc>
          <w:tcPr>
            <w:tcW w:w="70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efa72a" w:id="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技术栈</w:t>
            </w:r>
          </w:p>
          <w:bookmarkEnd w:id="81"/>
        </w:tc>
      </w:tr>
      <w:tr>
        <w:trPr>
          <w:trHeight w:val="495" w:hRule="atLeast"/>
        </w:trPr>
        <w:tc>
          <w:tcPr>
            <w:tcW w:w="6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5efe1c" w:id="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</w:t>
            </w:r>
          </w:p>
          <w:bookmarkEnd w:id="82"/>
        </w:tc>
        <w:tc>
          <w:tcPr>
            <w:tcW w:w="70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e3e7c4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Java 8、Spring Boot 2.x、Maven 3.6+、Spring-Kafka、Flink 1.17.x</w:t>
            </w:r>
          </w:p>
          <w:bookmarkEnd w:id="83"/>
        </w:tc>
      </w:tr>
      <w:tr>
        <w:trPr>
          <w:trHeight w:val="495" w:hRule="atLeast"/>
        </w:trPr>
        <w:tc>
          <w:tcPr>
            <w:tcW w:w="6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758d54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</w:t>
            </w:r>
          </w:p>
          <w:bookmarkEnd w:id="84"/>
        </w:tc>
        <w:tc>
          <w:tcPr>
            <w:tcW w:w="70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672657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Vue 3（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&lt;script setup&gt;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）、Axios、WebSocket API</w:t>
            </w:r>
          </w:p>
          <w:bookmarkEnd w:id="85"/>
        </w:tc>
      </w:tr>
      <w:tr>
        <w:trPr>
          <w:trHeight w:val="495" w:hRule="atLeast"/>
        </w:trPr>
        <w:tc>
          <w:tcPr>
            <w:tcW w:w="6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e2d5d7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中间件</w:t>
            </w:r>
          </w:p>
          <w:bookmarkEnd w:id="86"/>
        </w:tc>
        <w:tc>
          <w:tcPr>
            <w:tcW w:w="70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8a55bf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Kafka 2.8.x、ZooKeeper 3.6.x、Flink 1.17.x</w:t>
            </w:r>
          </w:p>
          <w:bookmarkEnd w:id="87"/>
        </w:tc>
      </w:tr>
      <w:tr>
        <w:trPr>
          <w:trHeight w:val="495" w:hRule="atLeast"/>
        </w:trPr>
        <w:tc>
          <w:tcPr>
            <w:tcW w:w="66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48cbfc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数据库</w:t>
            </w:r>
          </w:p>
          <w:bookmarkEnd w:id="88"/>
        </w:tc>
        <w:tc>
          <w:tcPr>
            <w:tcW w:w="70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a0bf20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HBase 2.4.x（复用原有）</w:t>
            </w:r>
          </w:p>
          <w:bookmarkEnd w:id="89"/>
        </w:tc>
      </w:tr>
    </w:tbl>
    <w:bookmarkEnd w:id="79"/>
    <w:bookmarkStart w:name="geVg7" w:id="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（四）详细开发步骤</w:t>
      </w:r>
    </w:p>
    <w:bookmarkEnd w:id="90"/>
    <w:bookmarkStart w:name="g4750" w:id="9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模块1：Kafka环境准备</w:t>
      </w:r>
    </w:p>
    <w:bookmarkEnd w:id="91"/>
    <w:bookmarkStart w:name="nkJaU" w:id="92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（1）启动ZooKeeper和Kafka服务</w:t>
      </w:r>
    </w:p>
    <w:bookmarkEnd w:id="92"/>
    <w:bookmarkStart w:name="Fpaxd" w:id="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1. 先杀死残留的Kafka进程（避免旧进程干扰）</w:t>
        <w:br/>
        <w:t>jps -m | grep kafka.Kafka | awk '{print $1}' | xargs -I {} kill -9 {} 2&gt;/dev/null</w:t>
        <w:br/>
        <w:t/>
        <w:br/>
        <w:t># 2. 启动Kafka（指定配置文件，后台运行）</w:t>
        <w:br/>
        <w:t>nohup /home/hadoop/kafka_2.13-3.6.1/bin/kafka-server-start.sh /home/hadoop/kafka_2.13-3.6.1/config/server.properties &gt; kafka.log 2&gt;&amp;1 &amp;</w:t>
        <w:br/>
        <w:t/>
        <w:br/>
        <w:t># 3. 等待10秒（Kafka连接ZK并初始化需要时间）</w:t>
        <w:br/>
        <w:t>sleep 10</w:t>
        <w:br/>
        <w:t/>
        <w:br/>
        <w:t># 验证Kafka启动成功</w:t>
        <w:br/>
        <w:t>jps -m | grep kafka.Kafka # 需显示kafka.Kafka进程</w:t>
        <w:br/>
        <w:t>tail -100 kafka.log # 无ZK连接错误</w:t>
        <w:br/>
      </w:r>
    </w:p>
    <w:bookmarkEnd w:id="93"/>
    <w:bookmarkStart w:name="FjkV1" w:id="94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（2）创建2个Kafka主题</w:t>
      </w:r>
    </w:p>
    <w:bookmarkEnd w:id="94"/>
    <w:bookmarkStart w:name="u965886b8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进入Kafka的bin目录，执行以下命令创建主题（存储评分消息和计算结果）：</w:t>
      </w:r>
    </w:p>
    <w:bookmarkEnd w:id="95"/>
    <w:bookmarkStart w:name="sqvXW" w:id="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主题1：存储前端提交的评分消息（movie-rating-topic）</w:t>
        <w:br/>
        <w:t>./kafka-topics.sh --create \</w:t>
        <w:br/>
        <w:t>--topic movie-rating-topic \</w:t>
        <w:br/>
        <w:t>--bootstrap-server localhost:9092 \</w:t>
        <w:br/>
        <w:t>--partitions 3 \</w:t>
        <w:br/>
        <w:t>--replication-factor 1</w:t>
        <w:br/>
        <w:t/>
        <w:br/>
        <w:t># 主题2：存储Flink计算后的结果（供WebSocket推送，movie-rating-update-topic）</w:t>
        <w:br/>
        <w:t>./kafka-topics.sh --create \</w:t>
        <w:br/>
        <w:t>--topic movie-rating-update-topic \</w:t>
        <w:br/>
        <w:t>--bootstrap-server localhost:9092 \</w:t>
        <w:br/>
        <w:t>--partitions 3 \</w:t>
        <w:br/>
        <w:t>--replication-factor 1</w:t>
        <w:br/>
        <w:t/>
        <w:br/>
        <w:t># 验证主题创建成功</w:t>
        <w:br/>
        <w:t>./kafka-topics.sh --list --bootstrap-server localhost:9092</w:t>
        <w:br/>
      </w:r>
    </w:p>
    <w:bookmarkEnd w:id="96"/>
    <w:bookmarkStart w:name="ufa109b4a" w:id="97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参数说明：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partitions=3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（并发消费分区数），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replication-factor=1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（单节点副本数，生产环境设为2+）。</w:t>
      </w:r>
    </w:p>
    <w:bookmarkEnd w:id="97"/>
    <w:bookmarkStart w:name="kKSJf" w:id="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模块2：后端项目升级（新增Kafka生产者/消费者）</w:t>
      </w:r>
    </w:p>
    <w:bookmarkEnd w:id="98"/>
    <w:bookmarkStart w:name="wSQ7a" w:id="9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（1）新增Spring-Kafka依赖（pom.xml）</w:t>
      </w:r>
    </w:p>
    <w:bookmarkEnd w:id="99"/>
    <w:bookmarkStart w:name="u1ff23f45" w:id="1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在V1.0基础上新增Kafka集成依赖：</w:t>
      </w:r>
    </w:p>
    <w:bookmarkEnd w:id="100"/>
    <w:bookmarkStart w:name="jNfR7" w:id="10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&lt;!-- Spring-Kafka：集成Kafka生产者/消费者 --&gt;</w:t>
        <w:br/>
        <w:t>&lt;dependency&gt;</w:t>
        <w:br/>
        <w:t xml:space="preserve">    &lt;groupId&gt;org.springframework.kafka&lt;/groupId&gt;</w:t>
        <w:br/>
        <w:t xml:space="preserve">    &lt;artifactId&gt;spring-kafka&lt;/artifactId&gt;</w:t>
        <w:br/>
        <w:t>&lt;/dependency&gt;</w:t>
        <w:br/>
        <w:t>&lt;!-- （可选）Kafka客户端依赖（若Spring-Kafka未包含） --&gt;</w:t>
        <w:br/>
        <w:t>&lt;dependency&gt;</w:t>
        <w:br/>
        <w:t xml:space="preserve">    &lt;groupId&gt;org.apache.kafka&lt;/groupId&gt;</w:t>
        <w:br/>
        <w:t xml:space="preserve">    &lt;artifactId&gt;kafka-clients&lt;/artifactId&gt;</w:t>
        <w:br/>
        <w:t xml:space="preserve">    &lt;version&gt;2.8.0&lt;/version&gt;</w:t>
        <w:br/>
        <w:t>&lt;/dependency&gt;</w:t>
        <w:br/>
        <w:t/>
        <w:br/>
      </w:r>
    </w:p>
    <w:bookmarkEnd w:id="101"/>
    <w:bookmarkStart w:name="QFNJY" w:id="102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（2）配置Kafka连接（application.properties）</w:t>
      </w:r>
    </w:p>
    <w:bookmarkEnd w:id="102"/>
    <w:bookmarkStart w:name="ufe566131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新增Kafka生产者/消费者配置，原有HBase、端口配置保持不变：</w:t>
      </w:r>
    </w:p>
    <w:bookmarkEnd w:id="103"/>
    <w:bookmarkStart w:name="Iqjhg" w:id="10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---------------------- Kafka 核心配置 ----------------------</w:t>
        <w:br/>
        <w:t># Kafka 集群地址（单节点为 localhost:9092）</w:t>
        <w:br/>
        <w:t>spring.kafka.bootstrap-servers=192.168.56.101:9092</w:t>
        <w:br/>
        <w:t/>
        <w:br/>
        <w:t># ---------------------- Kafka 生产者配置（前端评分提交用） ----------------------</w:t>
        <w:br/>
        <w:t># 消息键序列化方式</w:t>
        <w:br/>
        <w:t>spring.kafka.producer.key-serializer=org.apache.kafka.common.serialization.StringSerializer</w:t>
        <w:br/>
        <w:t># 消息值序列化方式（FastJSON 序列化对象）</w:t>
        <w:br/>
        <w:t>spring.kafka.producer.value-serializer=com.alibaba.fastjson.serializer.JSONSerializer</w:t>
        <w:br/>
        <w:t># 消息确认机制（1=分区leader接收后确认，兼顾性能和可靠性）</w:t>
        <w:br/>
        <w:t>spring.kafka.producer.acks=1</w:t>
        <w:br/>
        <w:t># 发送失败重试次数（3次）</w:t>
        <w:br/>
        <w:t>spring.kafka.producer.retries=3</w:t>
        <w:br/>
        <w:t># 批量发送大小（16KB，减少网络IO）</w:t>
        <w:br/>
        <w:t>spring.kafka.producer.batch-size=16384</w:t>
        <w:br/>
        <w:t># 发送缓冲区大小（32MB）</w:t>
        <w:br/>
        <w:t>spring.kafka.producer.buffer-memory=33554432</w:t>
        <w:br/>
        <w:t/>
        <w:br/>
        <w:t># ---------------------- Kafka 消费者配置（监听 Flink 计算结果用） ----------------------</w:t>
        <w:br/>
        <w:t># 消费者组ID（WebSocket 推送组，独立组名避免冲突）</w:t>
        <w:br/>
        <w:t>spring.kafka.consumer.group-id=movie-rating-websocket-group</w:t>
        <w:br/>
        <w:t># 消息键反序列化方式</w:t>
        <w:br/>
        <w:t>spring.kafka.consumer.key-deserializer=org.apache.kafka.common.serialization.StringDeserializer</w:t>
        <w:br/>
        <w:t># 消息值反序列化方式（FastJSON 反序列化）</w:t>
        <w:br/>
        <w:t>spring.kafka.consumer.value-deserializer=com.alibaba.fastjson.serializer.JSONDeserializer</w:t>
        <w:br/>
        <w:t># 无偏移量时从最开始消费（避免遗漏历史消息）</w:t>
        <w:br/>
        <w:t>spring.kafka.consumer.auto-offset-reset=earliest</w:t>
        <w:br/>
        <w:t># 关闭自动提交偏移量（手动提交，保证消息不重复处理）</w:t>
        <w:br/>
        <w:t>spring.kafka.consumer.enable-auto-commit=false</w:t>
        <w:br/>
        <w:t># 每次拉取最大消息数（批量消费，提升效率）</w:t>
        <w:br/>
        <w:t>spring.kafka.consumer.max-poll-records=100</w:t>
        <w:br/>
        <w:t/>
        <w:br/>
        <w:t># ---------------------- 消费者监听容器配置 ----------------------</w:t>
        <w:br/>
        <w:t># 手动立即提交偏移量（处理完成后提交）</w:t>
        <w:br/>
        <w:t>spring.kafka.listener.ack-mode=MANUAL_IMMEDIATE</w:t>
        <w:br/>
        <w:t># 并发消费线程数（与 Kafka 主题分区数一致，3个）</w:t>
        <w:br/>
        <w:t>spring.kafka.listener.concurrency=3</w:t>
        <w:br/>
        <w:t/>
        <w:br/>
        <w:t># ---------------------- 原有配置保持不变（HBase、端口等） ----------------------</w:t>
        <w:br/>
        <w:t>server.port=8080</w:t>
        <w:br/>
        <w:t>hbase.zookeeper.quorum=192.168.56.101（你的ZK地址）</w:t>
        <w:br/>
        <w:t>hbase.zookeeper.property.clientPort=2181</w:t>
        <w:br/>
      </w:r>
    </w:p>
    <w:bookmarkEnd w:id="104"/>
    <w:bookmarkStart w:name="eCOGK" w:id="105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（3）新增Kafka消息实体（统一消息格式）</w:t>
      </w:r>
    </w:p>
    <w:bookmarkEnd w:id="105"/>
    <w:bookmarkStart w:name="u3ce27b54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com.movielens.entity.MovieRating.java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，用于封装评分消息（支持序列化传输）：</w:t>
      </w:r>
    </w:p>
    <w:bookmarkEnd w:id="106"/>
    <w:bookmarkStart w:name="XmjK4" w:id="10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com.movielens.entity;</w:t>
        <w:br/>
        <w:t/>
        <w:br/>
        <w:t>import java.io.Serializable;</w:t>
        <w:br/>
        <w:t/>
        <w:br/>
        <w:t>// 必须实现 Serializable（Kafka序列化要求）</w:t>
        <w:br/>
        <w:t>public class MovieRating implements Serializable {</w:t>
        <w:br/>
        <w:t xml:space="preserve">    private String movieId; // 电影ID</w:t>
        <w:br/>
        <w:t xml:space="preserve">    private double rating;  // 评分（1-5分）</w:t>
        <w:br/>
        <w:t xml:space="preserve">    private long timestamp; // 时间戳（毫秒）</w:t>
        <w:br/>
        <w:t/>
        <w:br/>
        <w:t xml:space="preserve">    // Getter + Setter</w:t>
        <w:br/>
        <w:t xml:space="preserve">    public String getMovieId() { return movieId; }</w:t>
        <w:br/>
        <w:t xml:space="preserve">    public void setMovieId(String movieId) { this.movieId = movieId; }</w:t>
        <w:br/>
        <w:t xml:space="preserve">    public double getRating() { return rating; }</w:t>
        <w:br/>
        <w:t xml:space="preserve">    public void setRating(double rating) { this.rating = rating; }</w:t>
        <w:br/>
        <w:t xml:space="preserve">    public long getTimestamp() { return timestamp; }</w:t>
        <w:br/>
        <w:t xml:space="preserve">    public void setTimestamp(long timestamp) { this.timestamp = timestamp; }</w:t>
        <w:br/>
        <w:t>}</w:t>
        <w:br/>
      </w:r>
    </w:p>
    <w:bookmarkEnd w:id="107"/>
    <w:bookmarkStart w:name="YxLL4" w:id="108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（4）修改原有评分接收接口（Controller）</w:t>
      </w:r>
    </w:p>
    <w:bookmarkEnd w:id="108"/>
    <w:bookmarkStart w:name="ubd0383fa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com.movielens.controller.MovieQueryController.java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receiveRealTimeRating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方法，不再直接调用内存缓存，而是发送消息到Kafka：</w:t>
      </w:r>
    </w:p>
    <w:bookmarkEnd w:id="109"/>
    <w:bookmarkStart w:name="MMaVB" w:id="1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com.movielens.controller;</w:t>
        <w:br/>
        <w:t/>
        <w:br/>
        <w:t>import com.movielens.entity.MovieAgg;</w:t>
        <w:br/>
        <w:t>import com.movielens.entity.MovieRating;</w:t>
        <w:br/>
        <w:t>import com.movielens.utils.HBaseClientUtil;</w:t>
        <w:br/>
        <w:t>import com.movielens.utils.MovieRatingCache;</w:t>
        <w:br/>
        <w:t>import com.movielens.websocket.WebSocketServer;</w:t>
        <w:br/>
        <w:t>import org.apache.hadoop.hbase.Cell;</w:t>
        <w:br/>
        <w:t>import org.apache.hadoop.hbase.CellUtil;</w:t>
        <w:br/>
        <w:t>import org.apache.hadoop.hbase.CompareOperator;</w:t>
        <w:br/>
        <w:t>import org.apache.hadoop.hbase.TableName;</w:t>
        <w:br/>
        <w:t>import org.apache.hadoop.hbase.client.*;</w:t>
        <w:br/>
        <w:t>import org.apache.hadoop.hbase.filter.SingleColumnValueFilter;</w:t>
        <w:br/>
        <w:t>import org.apache.hadoop.hbase.filter.SubstringComparator;</w:t>
        <w:br/>
        <w:t>import org.apache.hadoop.hbase.util.Bytes;</w:t>
        <w:br/>
        <w:t>import org.springframework.beans.factory.annotation.Autowired;</w:t>
        <w:br/>
        <w:t>import org.springframework.kafka.core.KafkaTemplate;</w:t>
        <w:br/>
        <w:t>import org.springframework.web.bind.annotation.*;</w:t>
        <w:br/>
        <w:t/>
        <w:br/>
        <w:t>import java.io.IOException;</w:t>
        <w:br/>
        <w:t>import java.util.ArrayList;</w:t>
        <w:br/>
        <w:t>import java.util.HashMap;</w:t>
        <w:br/>
        <w:t>import java.util.List;</w:t>
        <w:br/>
        <w:t>import java.util.Map;</w:t>
        <w:br/>
        <w:t/>
        <w:br/>
        <w:t>@RestController</w:t>
        <w:br/>
        <w:t>@RequestMapping("/api/movie")</w:t>
        <w:br/>
        <w:t>@CrossOrigin</w:t>
        <w:br/>
        <w:t>public class MovieQueryController {</w:t>
        <w:br/>
        <w:t/>
        <w:br/>
        <w:t xml:space="preserve">    // -------------- 核心依赖注入 --------------</w:t>
        <w:br/>
        <w:t xml:space="preserve">    @Autowired</w:t>
        <w:br/>
        <w:t xml:space="preserve">    private MovieRatingCache movieRatingCache;</w:t>
        <w:br/>
        <w:t/>
        <w:br/>
        <w:t xml:space="preserve">    // 注入Kafka模板（用于发送评分消息到虚拟机Kafka）</w:t>
        <w:br/>
        <w:t xml:space="preserve">    @Autowired</w:t>
        <w:br/>
        <w:t xml:space="preserve">    private KafkaTemplate&lt;String, MovieRating&gt; kafkaTemplate;</w:t>
        <w:br/>
        <w:t/>
        <w:br/>
        <w:t xml:space="preserve">    // -------------- 常量定义 --------------</w:t>
        <w:br/>
        <w:t xml:space="preserve">    private static final TableName MOVIE_AGG_TABLE = TableName.valueOf("movie_aggregate");</w:t>
        <w:br/>
        <w:t xml:space="preserve">    private static final String KAFKA_RATING_TOPIC = "movie-rating-topic";</w:t>
        <w:br/>
        <w:t/>
        <w:br/>
        <w:t xml:space="preserve">    /**</w:t>
        <w:br/>
        <w:t xml:space="preserve">     * 按电影名模糊查询（核心接口，保持不变）</w:t>
        <w:br/>
        <w:t xml:space="preserve">     */</w:t>
        <w:br/>
        <w:t xml:space="preserve">    @GetMapping("/search")</w:t>
        <w:br/>
        <w:t xml:space="preserve">    public List&lt;MovieAgg&gt; searchMovieByTitle(@RequestParam String title) throws IOException {</w:t>
        <w:br/>
        <w:t xml:space="preserve">        // 原有逻辑保持不变，此处省略...</w:t>
        <w:br/>
        <w:t xml:space="preserve">    }</w:t>
        <w:br/>
        <w:t/>
        <w:br/>
        <w:t xml:space="preserve">    /**</w:t>
        <w:br/>
        <w:t xml:space="preserve">     * 新增接口：接收前端发送的实时评分（核心修改：添加Kafka消息发送）</w:t>
        <w:br/>
        <w:t xml:space="preserve">     */</w:t>
        <w:br/>
        <w:t xml:space="preserve">    @PostMapping("/receive-rating")</w:t>
        <w:br/>
        <w:t xml:space="preserve">    public Map&lt;String, Object&gt; receiveRealTimeRating(@RequestBody Map&lt;String, Object&gt; param) {</w:t>
        <w:br/>
        <w:t xml:space="preserve">        try {</w:t>
        <w:br/>
        <w:t xml:space="preserve">            // 1. 提取并校验参数（与V1.0一致）</w:t>
        <w:br/>
        <w:t xml:space="preserve">            if (param.get("movieId") == null || param.get("rating") == null) {</w:t>
        <w:br/>
        <w:t xml:space="preserve">                Map&lt;String, Object&gt; errorMap = new HashMap&lt;&gt;();</w:t>
        <w:br/>
        <w:t xml:space="preserve">                errorMap.put("success", false);</w:t>
        <w:br/>
        <w:t xml:space="preserve">                errorMap.put("msg", "电影ID和评分不能为空");</w:t>
        <w:br/>
        <w:t xml:space="preserve">                return errorMap;</w:t>
        <w:br/>
        <w:t xml:space="preserve">            }</w:t>
        <w:br/>
        <w:t/>
        <w:br/>
        <w:t xml:space="preserve">            String movieId = param.get("movieId").toString();</w:t>
        <w:br/>
        <w:t xml:space="preserve">            double newRating = Double.parseDouble(param.get("rating").toString());</w:t>
        <w:br/>
        <w:t/>
        <w:br/>
        <w:t xml:space="preserve">            if (newRating &lt; 1.0 || newRating &gt; 5.0) {</w:t>
        <w:br/>
        <w:t xml:space="preserve">                Map&lt;String, Object&gt; errorMap = new HashMap&lt;&gt;();</w:t>
        <w:br/>
        <w:t xml:space="preserve">                errorMap.put("success", false);</w:t>
        <w:br/>
        <w:t xml:space="preserve">                errorMap.put("msg", "评分必须在1-5分之间");</w:t>
        <w:br/>
        <w:t xml:space="preserve">                return errorMap;</w:t>
        <w:br/>
        <w:t xml:space="preserve">            }</w:t>
        <w:br/>
        <w:t/>
        <w:br/>
        <w:t xml:space="preserve">            // 2. 构建Kafka消息实体（封装电影ID、新评分、时间戳）</w:t>
        <w:br/>
        <w:t xml:space="preserve">            MovieRating ratingMsg = new MovieRating();</w:t>
        <w:br/>
        <w:t xml:space="preserve">            ratingMsg.setMovieId(movieId);</w:t>
        <w:br/>
        <w:t xml:space="preserve">            ratingMsg.setRating(newRating);</w:t>
        <w:br/>
        <w:t xml:space="preserve">            ratingMsg.setTimestamp(System.currentTimeMillis()); // 当前时间戳（毫秒）</w:t>
        <w:br/>
        <w:t/>
        <w:br/>
        <w:t xml:space="preserve">            // 3. 发送消息到虚拟机Kafka（主题：movie-rating-topic）</w:t>
        <w:br/>
        <w:t xml:space="preserve">            kafkaTemplate.send(KAFKA_RATING_TOPIC, movieId, ratingMsg);</w:t>
        <w:br/>
        <w:t xml:space="preserve">            System.out.printf("【Kafka消息发送成功】主题：%s | 电影ID：%s | 评分：%s\n",</w:t>
        <w:br/>
        <w:t xml:space="preserve">                    KAFKA_RATING_TOPIC, movieId, newRating);</w:t>
        <w:br/>
        <w:t/>
        <w:br/>
        <w:t xml:space="preserve">            // 4. 调用工具类：更新内存缓存+写入HBase（实时更新本地数据）</w:t>
        <w:br/>
        <w:t xml:space="preserve">            Map&lt;String, Object&gt; updateResult = movieRatingCache.updateRating(movieId, newRating);</w:t>
        <w:br/>
        <w:t xml:space="preserve">            updateResult.put("currentRating", newRating); // 携带本次评分返回前端</w:t>
        <w:br/>
        <w:t/>
        <w:br/>
        <w:t xml:space="preserve">            // 5. 推送更新到所有在线前端（WebSocket实时刷新）</w:t>
        <w:br/>
        <w:t xml:space="preserve">            WebSocketServer.pushRatingUpdate(updateResult);</w:t>
        <w:br/>
        <w:t/>
        <w:br/>
        <w:t xml:space="preserve">            // 6. 返回成功结果给前端</w:t>
        <w:br/>
        <w:t xml:space="preserve">            Map&lt;String, Object&gt; successMap = new HashMap&lt;&gt;();</w:t>
        <w:br/>
        <w:t xml:space="preserve">            successMap.put("success", true);</w:t>
        <w:br/>
        <w:t xml:space="preserve">            successMap.put("msg", "评分提交成功（已同步到Kafka和HBase）");</w:t>
        <w:br/>
        <w:t xml:space="preserve">            successMap.put("data", updateResult);</w:t>
        <w:br/>
        <w:t xml:space="preserve">            return successMap;</w:t>
        <w:br/>
        <w:t/>
        <w:br/>
        <w:t xml:space="preserve">        } catch (Exception e) {</w:t>
        <w:br/>
        <w:t xml:space="preserve">            Map&lt;String, Object&gt; errorMap = new HashMap&lt;&gt;();</w:t>
        <w:br/>
        <w:t xml:space="preserve">            errorMap.put("success", false);</w:t>
        <w:br/>
        <w:t xml:space="preserve">            errorMap.put("msg", "评分提交失败：" + e.getMessage());</w:t>
        <w:br/>
        <w:t xml:space="preserve">            System.err.println("【评分提交异常】" + e.getMessage());</w:t>
        <w:br/>
        <w:t xml:space="preserve">            return errorMap;</w:t>
        <w:br/>
        <w:t xml:space="preserve">        }</w:t>
        <w:br/>
        <w:t xml:space="preserve">    }</w:t>
        <w:br/>
        <w:t/>
        <w:br/>
        <w:t xml:space="preserve">    // 原有工具方法（printAllColumns、getColumnValue、setRatingInfo）保持不变，此处省略...</w:t>
        <w:br/>
        <w:t>}</w:t>
        <w:br/>
      </w:r>
    </w:p>
    <w:bookmarkEnd w:id="110"/>
    <w:bookmarkStart w:name="rt4rF" w:id="11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（5）新增Kafka消费者（监听Flink计算结果）</w:t>
      </w:r>
    </w:p>
    <w:bookmarkEnd w:id="111"/>
    <w:bookmarkStart w:name="u23e1d253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com.movielens.kafka.KafkaRatingUpdateConsumer.java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，监听Flink写入的计算结果，通过WebSocket推送给前端：</w:t>
      </w:r>
    </w:p>
    <w:bookmarkEnd w:id="112"/>
    <w:bookmarkStart w:name="DTFcp" w:id="1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com.movielens.kafka;</w:t>
        <w:br/>
        <w:t/>
        <w:br/>
        <w:t>import com.alibaba.fastjson.JSON;</w:t>
        <w:br/>
        <w:t>import com.movielens.websocket.WebSocketServer;</w:t>
        <w:br/>
        <w:t>import org.springframework.kafka.annotation.KafkaListener;</w:t>
        <w:br/>
        <w:t>import org.springframework.kafka.support.Acknowledgment;</w:t>
        <w:br/>
        <w:t>import org.springframework.stereotype.Component;</w:t>
        <w:br/>
        <w:t/>
        <w:br/>
        <w:t>import java.util.Map;</w:t>
        <w:br/>
        <w:t/>
        <w:br/>
        <w:t>/**</w:t>
        <w:br/>
        <w:t xml:space="preserve"> * Kafka 消费者：监听 Flink 计算结果（movie-rating-update-topic）→ 推送 WebSocket 给前端</w:t>
        <w:br/>
        <w:t xml:space="preserve"> */</w:t>
        <w:br/>
        <w:t>@Component</w:t>
        <w:br/>
        <w:t>public class KafkaRatingUpdateConsumer {</w:t>
        <w:br/>
        <w:t/>
        <w:br/>
        <w:t xml:space="preserve">    /**</w:t>
        <w:br/>
        <w:t xml:space="preserve">     * 监听 Kafka 主题，接收 Flink 计算后的评分结果</w:t>
        <w:br/>
        <w:t xml:space="preserve">     * @param jsonData 序列化后的计算结果（JSON 字符串）</w:t>
        <w:br/>
        <w:t xml:space="preserve">     * @param acknowledgment 偏移量确认对象（手动提交）</w:t>
        <w:br/>
        <w:t xml:space="preserve">     */</w:t>
        <w:br/>
        <w:t xml:space="preserve">    @KafkaListener(topics = "movie-rating-update-topic", groupId = "${spring.kafka.consumer.group-id}")</w:t>
        <w:br/>
        <w:t xml:space="preserve">    public void consumeRatingUpdate(String jsonData, Acknowledgment acknowledgment) {</w:t>
        <w:br/>
        <w:t xml:space="preserve">        try {</w:t>
        <w:br/>
        <w:t xml:space="preserve">            // 1. 反序列化 JSON 数据→Map（包含 movieId、avgRating、totalRatings、currentRating）</w:t>
        <w:br/>
        <w:t xml:space="preserve">            Map&lt;String, Object&gt; updateData = JSON.parseObject(jsonData, Map.class);</w:t>
        <w:br/>
        <w:t xml:space="preserve">            System.out.printf("✅ 接收 Flink 计算结果：%s\n", updateData);</w:t>
        <w:br/>
        <w:t/>
        <w:br/>
        <w:t xml:space="preserve">            // 2. 调用原有 WebSocket 工具类，推送更新到前端（复用原有逻辑，不修改）</w:t>
        <w:br/>
        <w:t xml:space="preserve">            WebSocketServer.pushRatingUpdate(updateData);</w:t>
        <w:br/>
        <w:t/>
        <w:br/>
        <w:t xml:space="preserve">            // 3. 手动提交偏移量（确保消息已处理完成，避免重复消费）</w:t>
        <w:br/>
        <w:t xml:space="preserve">            acknowledgment.acknowledge();</w:t>
        <w:br/>
        <w:t xml:space="preserve">            System.out.println("✅ WebSocket 推送成功，已提交 Kafka 偏移量");</w:t>
        <w:br/>
        <w:t/>
        <w:br/>
        <w:t xml:space="preserve">        } catch (Exception e) {</w:t>
        <w:br/>
        <w:t xml:space="preserve">            System.err.printf("❌ 处理 Flink 计算结果失败：%s\n", e.getMessage());</w:t>
        <w:br/>
        <w:t xml:space="preserve">            e.printStackTrace();</w:t>
        <w:br/>
        <w:t xml:space="preserve">            // 异常时不提交偏移量，Kafka 会重新推送消息（保证数据不丢失）</w:t>
        <w:br/>
        <w:t xml:space="preserve">        }</w:t>
        <w:br/>
        <w:t xml:space="preserve">    }</w:t>
        <w:br/>
        <w:t>}</w:t>
        <w:br/>
      </w:r>
    </w:p>
    <w:bookmarkEnd w:id="113"/>
    <w:bookmarkStart w:name="csMFL" w:id="114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（6）微调原有查询接口（从HBase读取Flink计算结果）</w:t>
      </w:r>
    </w:p>
    <w:bookmarkEnd w:id="114"/>
    <w:bookmarkStart w:name="uf4712790" w:id="1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searchMovieByTitle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方法，不再从内存缓存读取评分，直接从HBase读取Flink计算后的结果：</w:t>
      </w:r>
    </w:p>
    <w:bookmarkEnd w:id="115"/>
    <w:bookmarkStart w:name="fWKnq" w:id="11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@GetMapping("/search")</w:t>
        <w:br/>
        <w:t>public List&lt;MovieAgg&gt; searchMovieByTitle(@RequestParam String title) {</w:t>
        <w:br/>
        <w:t xml:space="preserve">    List&lt;MovieAgg&gt; movieList = new ArrayList&lt;&gt;();</w:t>
        <w:br/>
        <w:t xml:space="preserve">    Connection hbaseConn = null;</w:t>
        <w:br/>
        <w:t xml:space="preserve">    Table table = null;</w:t>
        <w:br/>
        <w:t xml:space="preserve">    ResultScanner scanner = null;</w:t>
        <w:br/>
        <w:t/>
        <w:br/>
        <w:t xml:space="preserve">    try {</w:t>
        <w:br/>
        <w:t xml:space="preserve">        // 原有逻辑：HBase 查询电影基础数据（movieId、title、genres 等）保持不变</w:t>
        <w:br/>
        <w:t xml:space="preserve">        hbaseConn = HBaseClientUtil.getConnection();</w:t>
        <w:br/>
        <w:t xml:space="preserve">        table = hbaseConn.getTable(TableName.valueOf("movie_aggregate"));</w:t>
        <w:br/>
        <w:t xml:space="preserve">        Scan scan = new Scan();</w:t>
        <w:br/>
        <w:t xml:space="preserve">        // 只扫描需要的列族（基础信息+评分信息）</w:t>
        <w:br/>
        <w:t xml:space="preserve">        scan.addFamily(Bytes.toBytes("basic"));</w:t>
        <w:br/>
        <w:t xml:space="preserve">        scan.addFamily(Bytes.toBytes("rating_stats"));</w:t>
        <w:br/>
        <w:t xml:space="preserve">        scanner = table.getScanner(scan);</w:t>
        <w:br/>
        <w:t/>
        <w:br/>
        <w:t xml:space="preserve">        // 遍历查询结果，构建 MovieAgg 对象</w:t>
        <w:br/>
        <w:t xml:space="preserve">        for (Result result : scanner) {</w:t>
        <w:br/>
        <w:t xml:space="preserve">            String movieTitle = Bytes.toString(result.getValue(Bytes.toBytes("basic"), Bytes.toBytes("title")));</w:t>
        <w:br/>
        <w:t xml:space="preserve">            // 原有逻辑：电影标题模糊匹配（保持不变）</w:t>
        <w:br/>
        <w:t xml:space="preserve">            if (movieTitle != null &amp;&amp; movieTitle.contains(title)) {</w:t>
        <w:br/>
        <w:t xml:space="preserve">                MovieAgg movie = new MovieAgg();</w:t>
        <w:br/>
        <w:t xml:space="preserve">                // 原有逻辑：设置基础字段（movieId、title、genres、imdbId、topTag1）保持不变</w:t>
        <w:br/>
        <w:t xml:space="preserve">                movie.setMovieId(Bytes.toString(result.getRow()));</w:t>
        <w:br/>
        <w:t xml:space="preserve">                movie.setTitle(movieTitle);</w:t>
        <w:br/>
        <w:t xml:space="preserve">                movie.setGenres(Bytes.toString(result.getValue(Bytes.toBytes("basic"), Bytes.toBytes("genres"))));</w:t>
        <w:br/>
        <w:t xml:space="preserve">                movie.setImdbId(Bytes.toString(result.getValue(Bytes.toBytes("external"), Bytes.toBytes("imdb_id"))));</w:t>
        <w:br/>
        <w:t xml:space="preserve">                movie.setTopTag1(Bytes.toString(result.getValue(Bytes.toBytes("tags"), Bytes.toBytes("top_tag1"))));</w:t>
        <w:br/>
        <w:t/>
        <w:br/>
        <w:t xml:space="preserve">                // 关键修改：从 HBase 读取 Flink 计算后的评分数据（替代内存缓存）</w:t>
        <w:br/>
        <w:t xml:space="preserve">                String avgRatingStr = Bytes.toString(result.getValue(</w:t>
        <w:br/>
        <w:t xml:space="preserve">                    Bytes.toBytes("rating_stats"), Bytes.toBytes("avg_rating")</w:t>
        <w:br/>
        <w:t xml:space="preserve">                ));</w:t>
        <w:br/>
        <w:t xml:space="preserve">                String totalRatingsStr = Bytes.toString(result.getValue(</w:t>
        <w:br/>
        <w:t xml:space="preserve">                    Bytes.toBytes("rating_stats"), Bytes.toBytes("total_ratings")</w:t>
        <w:br/>
        <w:t xml:space="preserve">                ));</w:t>
        <w:br/>
        <w:t/>
        <w:br/>
        <w:t xml:space="preserve">                // 空值处理（避免空指针）</w:t>
        <w:br/>
        <w:t xml:space="preserve">                double avgRating = (avgRatingStr != null &amp;&amp; !avgRatingStr.isEmpty()) ? Double.parseDouble(avgRatingStr) : 0.0;</w:t>
        <w:br/>
        <w:t xml:space="preserve">                int totalRatings = (totalRatingsStr != null &amp;&amp; !totalRatingsStr.isEmpty()) ? Integer.parseInt(totalRatingsStr) : 0;</w:t>
        <w:br/>
        <w:t/>
        <w:br/>
        <w:t xml:space="preserve">                // 设置评分字段</w:t>
        <w:br/>
        <w:t xml:space="preserve">                movie.setAvgRating(avgRating);</w:t>
        <w:br/>
        <w:t xml:space="preserve">                movie.setTotalRatings(totalRatings);</w:t>
        <w:br/>
        <w:t/>
        <w:br/>
        <w:t xml:space="preserve">                movieList.add(movie);</w:t>
        <w:br/>
        <w:t xml:space="preserve">            }</w:t>
        <w:br/>
        <w:t xml:space="preserve">        }</w:t>
        <w:br/>
        <w:t xml:space="preserve">    } catch (Exception e) {</w:t>
        <w:br/>
        <w:t xml:space="preserve">        e.printStackTrace();</w:t>
        <w:br/>
        <w:t xml:space="preserve">    } finally {</w:t>
        <w:br/>
        <w:t xml:space="preserve">        // 原有资源关闭逻辑保持不变</w:t>
        <w:br/>
        <w:t xml:space="preserve">        if (scanner != null) try { scanner.close(); } catch (Exception e) {}</w:t>
        <w:br/>
        <w:t xml:space="preserve">        if (table != null) try { table.close(); } catch (Exception e) {}</w:t>
        <w:br/>
        <w:t xml:space="preserve">        if (hbaseConn != null) try { hbaseConn.close(); } catch (Exception e) {}</w:t>
        <w:br/>
        <w:t xml:space="preserve">    }</w:t>
        <w:br/>
        <w:t/>
        <w:br/>
        <w:t xml:space="preserve">    return movieList;</w:t>
        <w:br/>
        <w:t>}</w:t>
        <w:br/>
      </w:r>
    </w:p>
    <w:bookmarkEnd w:id="116"/>
    <w:bookmarkStart w:name="hrRsk" w:id="117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（7）注释原有内存缓存工具类</w:t>
      </w:r>
    </w:p>
    <w:bookmarkEnd w:id="117"/>
    <w:bookmarkStart w:name="u83c0a093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注释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MovieRatingCache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@Component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注解，避免Spring自动加载，作为备用降级方案：</w:t>
      </w:r>
    </w:p>
    <w:bookmarkEnd w:id="118"/>
    <w:bookmarkStart w:name="UyoTm" w:id="1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注释@Component，不再被Spring管理</w:t>
        <w:br/>
        <w:t>// @Component</w:t>
        <w:br/>
        <w:t>public class MovieRatingCache {</w:t>
        <w:br/>
        <w:t xml:space="preserve">    // 原有代码保持不变（后续可作为降级方案）</w:t>
        <w:br/>
        <w:t>}</w:t>
        <w:br/>
      </w:r>
    </w:p>
    <w:bookmarkEnd w:id="119"/>
    <w:bookmarkStart w:name="CpQKu" w:id="12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模块3：Flink实时计算程序（独立项目）</w:t>
      </w:r>
    </w:p>
    <w:bookmarkEnd w:id="120"/>
    <w:bookmarkStart w:name="Q7NZY" w:id="12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（1）创建独立Flink项目（pom.xml配置）</w:t>
      </w:r>
    </w:p>
    <w:bookmarkEnd w:id="121"/>
    <w:bookmarkStart w:name="u701b70a0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新建Maven项目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flink-rating-calculator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，pom.xml配置如下：</w:t>
      </w:r>
    </w:p>
    <w:bookmarkEnd w:id="122"/>
    <w:bookmarkStart w:name="NTpVH" w:id="1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&lt;modelVersion&gt;4.0.0&lt;/modelVersion&gt;</w:t>
        <w:br/>
        <w:t xml:space="preserve">    &lt;groupId&gt;com.movielens&lt;/groupId&gt;</w:t>
        <w:br/>
        <w:t xml:space="preserve">    &lt;artifactId&gt;flink-rating-calculator&lt;/artifactId&gt;</w:t>
        <w:br/>
        <w:t xml:space="preserve">    &lt;version&gt;1.0-SNAPSHOT&lt;/version&gt;</w:t>
        <w:br/>
        <w:t xml:space="preserve">    &lt;!-- 统一版本管理（避免版本混乱） --&gt;</w:t>
        <w:br/>
        <w:t xml:space="preserve">    &lt;properties&gt;</w:t>
        <w:br/>
        <w:t xml:space="preserve">        &lt;flink.version&gt;1.17.0&lt;/flink.version&gt;</w:t>
        <w:br/>
        <w:t xml:space="preserve">        &lt;hbase.version&gt;2.4.9&lt;/hbase.version&gt;</w:t>
        <w:br/>
        <w:t xml:space="preserve">        &lt;kafka.version&gt;2.8.0&lt;/kafka.version&gt;</w:t>
        <w:br/>
        <w:t xml:space="preserve">        &lt;java.version&gt;1.8&lt;/java.version&gt;</w:t>
        <w:br/>
        <w:t xml:space="preserve">        &lt;slf4j.version&gt;1.7.36&lt;/slf4j.version&gt;</w:t>
        <w:br/>
        <w:t xml:space="preserve">        &lt;fastjson.version&gt;1.2.83&lt;/fastjson.version&gt;</w:t>
        <w:br/>
        <w:t xml:space="preserve">        &lt;maven-compiler-plugin.version&gt;3.8.1&lt;/maven-compiler-plugin.version&gt;</w:t>
        <w:br/>
        <w:t xml:space="preserve">        &lt;maven-shade-plugin.version&gt;3.2.4&lt;/maven-shade-plugin.version&gt;</w:t>
        <w:br/>
        <w:t xml:space="preserve">    &lt;/properties&gt;</w:t>
        <w:br/>
        <w:t xml:space="preserve">    &lt;!-- 仓库配置（确保所有依赖能下载） --&gt;</w:t>
        <w:br/>
        <w:t xml:space="preserve">    &lt;repositories&gt;</w:t>
        <w:br/>
        <w:t xml:space="preserve">        &lt;!-- 阿里云仓库（优先，下载快） --&gt;</w:t>
        <w:br/>
        <w:t xml:space="preserve">        &lt;repository&gt;</w:t>
        <w:br/>
        <w:t xml:space="preserve">            &lt;id&gt;aliyunmaven&lt;/id&gt;</w:t>
        <w:br/>
        <w:t xml:space="preserve">            &lt;url&gt;https://maven.aliyun.com/repository/public&lt;/url&gt;</w:t>
        <w:br/>
        <w:t xml:space="preserve">            &lt;releases&gt;</w:t>
        <w:br/>
        <w:t xml:space="preserve">                &lt;enabled&gt;true&lt;/enabled&gt;</w:t>
        <w:br/>
        <w:t xml:space="preserve">            &lt;/releases&gt;</w:t>
        <w:br/>
        <w:t xml:space="preserve">            &lt;snapshots&gt;</w:t>
        <w:br/>
        <w:t xml:space="preserve">                &lt;enabled&gt;false&lt;/enabled&gt;</w:t>
        <w:br/>
        <w:t xml:space="preserve">            &lt;/snapshots&gt;</w:t>
        <w:br/>
        <w:t xml:space="preserve">        &lt;/repository&gt;</w:t>
        <w:br/>
        <w:t xml:space="preserve">        &lt;!-- Apache中央仓库（备用） --&gt;</w:t>
        <w:br/>
        <w:t xml:space="preserve">        &lt;repository&gt;</w:t>
        <w:br/>
        <w:t xml:space="preserve">            &lt;id&gt;central&lt;/id&gt;</w:t>
        <w:br/>
        <w:t xml:space="preserve">            &lt;url&gt;https://repo1.maven.org/maven2/&lt;/url&gt;</w:t>
        <w:br/>
        <w:t xml:space="preserve">            &lt;releases&gt;</w:t>
        <w:br/>
        <w:t xml:space="preserve">                &lt;enabled&gt;true&lt;/enabled&gt;</w:t>
        <w:br/>
        <w:t xml:space="preserve">            &lt;/releases&gt;</w:t>
        <w:br/>
        <w:t xml:space="preserve">            &lt;snapshots&gt;</w:t>
        <w:br/>
        <w:t xml:space="preserve">                &lt;enabled&gt;false&lt;/enabled&gt;</w:t>
        <w:br/>
        <w:t xml:space="preserve">            &lt;/snapshots&gt;</w:t>
        <w:br/>
        <w:t xml:space="preserve">        &lt;/repository&gt;</w:t>
        <w:br/>
        <w:t xml:space="preserve">    &lt;/repositories&gt;</w:t>
        <w:br/>
        <w:t xml:space="preserve">    &lt;pluginRepositories&gt;</w:t>
        <w:br/>
        <w:t xml:space="preserve">        &lt;!-- 插件仓库（确保打包插件能下载） --&gt;</w:t>
        <w:br/>
        <w:t xml:space="preserve">        &lt;pluginRepository&gt;</w:t>
        <w:br/>
        <w:t xml:space="preserve">            &lt;id&gt;aliyun-plugin&lt;/id&gt;</w:t>
        <w:br/>
        <w:t xml:space="preserve">            &lt;url&gt;https://maven.aliyun.com/repository/public&lt;/url&gt;</w:t>
        <w:br/>
        <w:t xml:space="preserve">            &lt;releases&gt;</w:t>
        <w:br/>
        <w:t xml:space="preserve">                &lt;enabled&gt;true&lt;/enabled&gt;</w:t>
        <w:br/>
        <w:t xml:space="preserve">            &lt;/releases&gt;</w:t>
        <w:br/>
        <w:t xml:space="preserve">            &lt;snapshots&gt;</w:t>
        <w:br/>
        <w:t xml:space="preserve">                &lt;enabled&gt;false&lt;/enabled&gt;</w:t>
        <w:br/>
        <w:t xml:space="preserve">            &lt;/snapshots&gt;</w:t>
        <w:br/>
        <w:t xml:space="preserve">        &lt;/pluginRepository&gt;</w:t>
        <w:br/>
        <w:t xml:space="preserve">    &lt;/pluginRepositories&gt;</w:t>
        <w:br/>
        <w:t xml:space="preserve">    &lt;dependencies&gt;</w:t>
        <w:br/>
        <w:t xml:space="preserve">        &lt;!-- 1. Flink核心依赖（流计算+Java API） --&gt;</w:t>
        <w:br/>
        <w:t xml:space="preserve">        &lt;dependency&gt;</w:t>
        <w:br/>
        <w:t xml:space="preserve">            &lt;groupId&gt;org.apache.flink&lt;/groupId&gt;</w:t>
        <w:br/>
        <w:t xml:space="preserve">            &lt;artifactId&gt;flink-streaming-java&lt;/artifactId&gt;</w:t>
        <w:br/>
        <w:t xml:space="preserve">            &lt;version&gt;${flink.version}&lt;/version&gt;</w:t>
        <w:br/>
        <w:t xml:space="preserve">            &lt;scope&gt;provided&lt;/scope&gt; &lt;!-- Flink集群已提供，打包不包含 --&gt;</w:t>
        <w:br/>
        <w:t xml:space="preserve">        &lt;/dependency&gt;</w:t>
        <w:br/>
        <w:t xml:space="preserve">        &lt;dependency&gt;</w:t>
        <w:br/>
        <w:t xml:space="preserve">            &lt;groupId&gt;org.apache.flink&lt;/groupId&gt;</w:t>
        <w:br/>
        <w:t xml:space="preserve">            &lt;artifactId&gt;flink-java&lt;/artifactId&gt;</w:t>
        <w:br/>
        <w:t xml:space="preserve">            &lt;version&gt;${flink.version}&lt;/version&gt;</w:t>
        <w:br/>
        <w:t xml:space="preserve">            &lt;scope&gt;provided&lt;/scope&gt;</w:t>
        <w:br/>
        <w:t xml:space="preserve">        &lt;/dependency&gt;</w:t>
        <w:br/>
        <w:t xml:space="preserve">        &lt;dependency&gt;</w:t>
        <w:br/>
        <w:t xml:space="preserve">            &lt;groupId&gt;org.apache.flink&lt;/groupId&gt;</w:t>
        <w:br/>
        <w:t xml:space="preserve">            &lt;artifactId&gt;flink-clients&lt;/artifactId&gt;</w:t>
        <w:br/>
        <w:t xml:space="preserve">            &lt;version&gt;${flink.version}&lt;/version&gt;</w:t>
        <w:br/>
        <w:t xml:space="preserve">            &lt;scope&gt;provided&lt;/scope&gt;</w:t>
        <w:br/>
        <w:t xml:space="preserve">        &lt;/dependency&gt;</w:t>
        <w:br/>
        <w:t xml:space="preserve">        &lt;!-- 2. Kafka连接器（Flink读Kafka消息） --&gt;</w:t>
        <w:br/>
        <w:t xml:space="preserve">        &lt;dependency&gt;</w:t>
        <w:br/>
        <w:t xml:space="preserve">            &lt;groupId&gt;org.apache.flink&lt;/groupId&gt;</w:t>
        <w:br/>
        <w:t xml:space="preserve">            &lt;artifactId&gt;flink-connector-kafka&lt;/artifactId&gt;</w:t>
        <w:br/>
        <w:t xml:space="preserve">            &lt;version&gt;${flink.version}&lt;/version&gt;</w:t>
        <w:br/>
        <w:t xml:space="preserve">        &lt;/dependency&gt;</w:t>
        <w:br/>
        <w:t xml:space="preserve">        &lt;!-- 3. HBase原生客户端依赖（直接用HBase API，不依赖Flink连接器） --&gt;</w:t>
        <w:br/>
        <w:t xml:space="preserve">        &lt;dependency&gt;</w:t>
        <w:br/>
        <w:t xml:space="preserve">            &lt;groupId&gt;org.apache.hbase&lt;/groupId&gt;</w:t>
        <w:br/>
        <w:t xml:space="preserve">            &lt;artifactId&gt;hbase-client&lt;/artifactId&gt;</w:t>
        <w:br/>
        <w:t xml:space="preserve">            &lt;version&gt;${hbase.version}&lt;/version&gt;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&lt;groupId&gt;org.apache.hbase&lt;/groupId&gt;</w:t>
        <w:br/>
        <w:t xml:space="preserve">            &lt;artifactId&gt;hbase-common&lt;/artifactId&gt;</w:t>
        <w:br/>
        <w:t xml:space="preserve">            &lt;version&gt;${hbase.version}&lt;/version&gt;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&lt;groupId&gt;org.apache.hbase&lt;/groupId&gt;</w:t>
        <w:br/>
        <w:t xml:space="preserve">            &lt;artifactId&gt;hbase-server&lt;/artifactId&gt;</w:t>
        <w:br/>
        <w:t xml:space="preserve">            &lt;version&gt;${hbase.version}&lt;/version&gt;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&lt;groupId&gt;org.apache.hbase&lt;/groupId&gt;</w:t>
        <w:br/>
        <w:t xml:space="preserve">            &lt;artifactId&gt;hbase-annotations&lt;/artifactId&gt;</w:t>
        <w:br/>
        <w:t xml:space="preserve">            &lt;version&gt;${hbase.version}&lt;/version&gt;</w:t>
        <w:br/>
        <w:t xml:space="preserve">        &lt;/dependency&gt;</w:t>
        <w:br/>
        <w:t xml:space="preserve">        &lt;!-- 4. 辅助依赖 --&gt;</w:t>
        <w:br/>
        <w:t xml:space="preserve">        &lt;dependency&gt;</w:t>
        <w:br/>
        <w:t xml:space="preserve">            &lt;groupId&gt;com.alibaba&lt;/groupId&gt;</w:t>
        <w:br/>
        <w:t xml:space="preserve">            &lt;artifactId&gt;fastjson&lt;/artifactId&gt;</w:t>
        <w:br/>
        <w:t xml:space="preserve">            &lt;version&gt;${fastjson.version}&lt;/version&gt;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&lt;groupId&gt;org.slf4j&lt;/groupId&gt;</w:t>
        <w:br/>
        <w:t xml:space="preserve">            &lt;artifactId&gt;slf4j-api&lt;/artifactId&gt;</w:t>
        <w:br/>
        <w:t xml:space="preserve">            &lt;version&gt;${slf4j.version}&lt;/version&gt;</w:t>
        <w:br/>
        <w:t xml:space="preserve">        &lt;/dependency&gt;</w:t>
        <w:br/>
        <w:t xml:space="preserve">        &lt;dependency&gt;</w:t>
        <w:br/>
        <w:t xml:space="preserve">            &lt;groupId&gt;org.slf4j&lt;/groupId&gt;</w:t>
        <w:br/>
        <w:t xml:space="preserve">            &lt;artifactId&gt;slf4j-log4j12&lt;/artifactId&gt;</w:t>
        <w:br/>
        <w:t xml:space="preserve">            &lt;version&gt;${slf4j.version}&lt;/version&gt;</w:t>
        <w:br/>
        <w:t xml:space="preserve">        &lt;/dependency&gt;</w:t>
        <w:br/>
        <w:t xml:space="preserve">    &lt;/dependencies&gt;</w:t>
        <w:br/>
        <w:t xml:space="preserve">    &lt;!-- 打包插件（只保留必要插件，避免冲突） --&gt;</w:t>
        <w:br/>
        <w:t xml:space="preserve">    &lt;build&gt;</w:t>
        <w:br/>
        <w:t xml:space="preserve">        &lt;plugins&gt;</w:t>
        <w:br/>
        <w:t xml:space="preserve">            &lt;!-- 1. Java编译插件（适配JDK 8）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&lt;artifactId&gt;maven-compiler-plugin&lt;/artifactId&gt;</w:t>
        <w:br/>
        <w:t xml:space="preserve">                &lt;version&gt;${maven-compiler-plugin.version}&lt;/version&gt;</w:t>
        <w:br/>
        <w:t xml:space="preserve">                &lt;configuration&gt;</w:t>
        <w:br/>
        <w:t xml:space="preserve">                    &lt;source&gt;${java.version}&lt;/source&gt;</w:t>
        <w:br/>
        <w:t xml:space="preserve">                    &lt;target&gt;${java.version}&lt;/target&gt;</w:t>
        <w:br/>
        <w:t xml:space="preserve">                    &lt;encoding&gt;UTF-8&lt;/encoding&gt;</w:t>
        <w:br/>
        <w:t xml:space="preserve">                    &lt;compilerArgs&gt;</w:t>
        <w:br/>
        <w:t xml:space="preserve">                        &lt;arg&gt;-parameters&lt;/arg&gt;</w:t>
        <w:br/>
        <w:t xml:space="preserve">                    &lt;/compilerArgs&gt;</w:t>
        <w:br/>
        <w:t xml:space="preserve">                &lt;/configuration&gt;</w:t>
        <w:br/>
        <w:t xml:space="preserve">            &lt;/plugin&gt;</w:t>
        <w:br/>
        <w:t xml:space="preserve">            &lt;!-- 2. Shade插件（打包Fat-Jar，包含所有依赖） --&gt;</w:t>
        <w:br/>
        <w:t xml:space="preserve">            &lt;plugin&gt;</w:t>
        <w:br/>
        <w:t xml:space="preserve">                &lt;groupId&gt;org.apache.maven.plugins&lt;/groupId&gt;</w:t>
        <w:br/>
        <w:t xml:space="preserve">                &lt;artifactId&gt;maven-shade-plugin&lt;/artifactId&gt;</w:t>
        <w:br/>
        <w:t xml:space="preserve">                &lt;version&gt;${maven-shade-plugin.version}&lt;/version&gt;</w:t>
        <w:br/>
        <w:t xml:space="preserve">                &lt;executions&gt;</w:t>
        <w:br/>
        <w:t xml:space="preserve">                    &lt;execution&gt;</w:t>
        <w:br/>
        <w:t xml:space="preserve">                        &lt;phase&gt;package&lt;/phase&gt;</w:t>
        <w:br/>
        <w:t xml:space="preserve">                        &lt;goals&gt;</w:t>
        <w:br/>
        <w:t xml:space="preserve">                            &lt;goal&gt;shade&lt;/goal&gt;</w:t>
        <w:br/>
        <w:t xml:space="preserve">                        &lt;/goals&gt;</w:t>
        <w:br/>
        <w:t xml:space="preserve">                        &lt;configuration&gt;</w:t>
        <w:br/>
        <w:t xml:space="preserve">                            &lt;!-- 排除Flink集群已提供的依赖，减小Jar包体积 --&gt;</w:t>
        <w:br/>
        <w:t xml:space="preserve">                            &lt;filters&gt;</w:t>
        <w:br/>
        <w:t xml:space="preserve">                                &lt;filter&gt;</w:t>
        <w:br/>
        <w:t xml:space="preserve">                                    &lt;artifact&gt;*:*&lt;/artifact&gt;</w:t>
        <w:br/>
        <w:t xml:space="preserve">                                    &lt;excludes&gt;</w:t>
        <w:br/>
        <w:t xml:space="preserve">                                        &lt;exclude&gt;META-INF/*.SF&lt;/exclude&gt;</w:t>
        <w:br/>
        <w:t xml:space="preserve">                                        &lt;exclude&gt;META-INF/*.DSA&lt;/exclude&gt;</w:t>
        <w:br/>
        <w:t xml:space="preserve">                                        &lt;exclude&gt;META-INF/*.RSA&lt;/exclude&gt;</w:t>
        <w:br/>
        <w:t xml:space="preserve">                                    &lt;/excludes&gt;</w:t>
        <w:br/>
        <w:t xml:space="preserve">                                &lt;/filter&gt;</w:t>
        <w:br/>
        <w:t xml:space="preserve">                            &lt;/filters&gt;</w:t>
        <w:br/>
        <w:t xml:space="preserve">                            &lt;transformers&gt;</w:t>
        <w:br/>
        <w:t xml:space="preserve">                                &lt;!-- 指定Flink作业入口类（替换为你的主类全路径） --&gt;</w:t>
        <w:br/>
        <w:t xml:space="preserve">                                &lt;transformer implementation="org.apache.maven.plugins.shade.resource.ManifestResourceTransformer"&gt;</w:t>
        <w:br/>
        <w:t xml:space="preserve">                                    &lt;mainClass&gt;com.movielens.flink.MovieRatingCalculationJob&lt;/mainClass&gt;</w:t>
        <w:br/>
        <w:t xml:space="preserve">                                &lt;/transformer&gt;</w:t>
        <w:br/>
        <w:t xml:space="preserve">                            &lt;/transformers&gt;</w:t>
        <w:br/>
        <w:t xml:space="preserve">                        &lt;/configuration&gt;</w:t>
        <w:br/>
        <w:t xml:space="preserve">                    &lt;/execution&gt;</w:t>
        <w:br/>
        <w:t xml:space="preserve">                &lt;/executions&gt;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  <w:br/>
        <w:t/>
        <w:br/>
      </w:r>
    </w:p>
    <w:bookmarkEnd w:id="123"/>
    <w:bookmarkStart w:name="jpFWp" w:id="124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（2）复制Kafka消息实体（与后端一致）</w:t>
      </w:r>
    </w:p>
    <w:bookmarkEnd w:id="124"/>
    <w:bookmarkStart w:name="uea5e8b77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在Flink项目中创建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com.movielens.entity.MovieRating.java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，代码与后端完全一致：</w:t>
      </w:r>
    </w:p>
    <w:bookmarkEnd w:id="125"/>
    <w:bookmarkStart w:name="OODpc" w:id="12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com.movielens.entity;</w:t>
        <w:br/>
        <w:t/>
        <w:br/>
        <w:t>import java.io.Serializable;</w:t>
        <w:br/>
        <w:t/>
        <w:br/>
        <w:t>// 必须实现 Serializable（Kafka序列化要求）</w:t>
        <w:br/>
        <w:t>public class MovieRating implements Serializable {</w:t>
        <w:br/>
        <w:t xml:space="preserve">    private String movieId; // 电影ID</w:t>
        <w:br/>
        <w:t xml:space="preserve">    private double rating;  // 评分（1-5分）</w:t>
        <w:br/>
        <w:t xml:space="preserve">    private long timestamp; // 时间戳（毫秒）</w:t>
        <w:br/>
        <w:t/>
        <w:br/>
        <w:t xml:space="preserve">    // Getter + Setter</w:t>
        <w:br/>
        <w:t xml:space="preserve">    public String getMovieId() { return movieId; }</w:t>
        <w:br/>
        <w:t xml:space="preserve">    public void setMovieId(String movieId) { this.movieId = movieId; }</w:t>
        <w:br/>
        <w:t xml:space="preserve">    public double getRating() { return rating; }</w:t>
        <w:br/>
        <w:t xml:space="preserve">    public void setRating(double rating) { this.rating = rating; }</w:t>
        <w:br/>
        <w:t xml:space="preserve">    public long getTimestamp() { return timestamp; }</w:t>
        <w:br/>
        <w:t xml:space="preserve">    public void setTimestamp(long timestamp) { this.timestamp = timestamp; }</w:t>
        <w:br/>
        <w:t>}</w:t>
        <w:br/>
      </w:r>
    </w:p>
    <w:bookmarkEnd w:id="126"/>
    <w:bookmarkStart w:name="i6ttG" w:id="127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（3）编写Flink核心计算Job</w:t>
      </w:r>
    </w:p>
    <w:bookmarkEnd w:id="127"/>
    <w:bookmarkStart w:name="u5aa0794d" w:id="1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com.movielens.flink.MovieRatingCalculationJob.java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，实现Kafka消息读取、实时计算、HBase写入与Kafka结果推送：</w:t>
      </w:r>
    </w:p>
    <w:bookmarkEnd w:id="128"/>
    <w:bookmarkStart w:name="A1B5R" w:id="1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com.movielens.flink;</w:t>
        <w:br/>
        <w:t/>
        <w:br/>
        <w:t>import com.alibaba.fastjson.JSON;</w:t>
        <w:br/>
        <w:t>import org.apache.flink.api.common.functions.AggregateFunction;</w:t>
        <w:br/>
        <w:t>import org.apache.flink.api.common.functions.MapFunction;</w:t>
        <w:br/>
        <w:t>import org.apache.flink.api.common.serialization.SimpleStringSchema;</w:t>
        <w:br/>
        <w:t>import org.apache.flink.api.java.tuple.Tuple4;</w:t>
        <w:br/>
        <w:t>import org.apache.flink.streaming.api.datastream.DataStream;</w:t>
        <w:br/>
        <w:t>import org.apache.flink.streaming.api.environment.StreamExecutionEnvironment;</w:t>
        <w:br/>
        <w:t>import org.apache.flink.streaming.api.functions.sink.SinkFunction;</w:t>
        <w:br/>
        <w:t>import org.apache.flink.streaming.api.windowing.assigners.TumblingProcessingTimeWindows;</w:t>
        <w:br/>
        <w:t>import org.apache.flink.streaming.api.windowing.time.Time;</w:t>
        <w:br/>
        <w:t>import org.apache.flink.streaming.connectors.kafka.FlinkKafkaConsumer;</w:t>
        <w:br/>
        <w:t>import org.apache.flink.streaming.connectors.kafka.FlinkKafkaProducer;</w:t>
        <w:br/>
        <w:t>import org.apache.hadoop.conf.Configuration;</w:t>
        <w:br/>
        <w:t>import org.apache.hadoop.hbase.HBaseConfiguration;</w:t>
        <w:br/>
        <w:t>import org.apache.hadoop.hbase.TableName;</w:t>
        <w:br/>
        <w:t>import org.apache.hadoop.hbase.client.Connection;</w:t>
        <w:br/>
        <w:t>import org.apache.hadoop.hbase.client.ConnectionFactory;</w:t>
        <w:br/>
        <w:t>import org.apache.hadoop.hbase.client.Put;</w:t>
        <w:br/>
        <w:t>import org.apache.hadoop.hbase.client.Table;</w:t>
        <w:br/>
        <w:t>import org.apache.hadoop.hbase.util.Bytes;</w:t>
        <w:br/>
        <w:t/>
        <w:br/>
        <w:t>import java.util.HashMap;</w:t>
        <w:br/>
        <w:t>import java.util.Map;</w:t>
        <w:br/>
        <w:t>import java.util.Properties;</w:t>
        <w:br/>
        <w:t/>
        <w:br/>
        <w:t>/**</w:t>
        <w:br/>
        <w:t xml:space="preserve"> * Flink 实时评分计算（匿名内部类版，无任何爆红）</w:t>
        <w:br/>
        <w:t xml:space="preserve"> * 输入：Kafka(movie-rating-topic) → 计算：平均分 → 输出：HBase + Kafka(movie-rating-update-topic)</w:t>
        <w:br/>
        <w:t xml:space="preserve"> */</w:t>
        <w:br/>
        <w:t>public class MovieRatingCalculationJob {</w:t>
        <w:br/>
        <w:t/>
        <w:br/>
        <w:t xml:space="preserve">    // 环境配置（根据实际环境修改）</w:t>
        <w:br/>
        <w:t xml:space="preserve">    private static final String KAFKA_BOOTSTRAP = "localhost:9092";</w:t>
        <w:br/>
        <w:t xml:space="preserve">    private static final String HBASE_ZK_QUORUM = "192.168.56.101";</w:t>
        <w:br/>
        <w:t xml:space="preserve">    private static final String HBASE_ZK_PORT = "2181";</w:t>
        <w:br/>
        <w:t xml:space="preserve">    private static final String HBASE_TABLE_NAME = "movie_aggregate";</w:t>
        <w:br/>
        <w:t xml:space="preserve">    private static final String HBASE_COLUMN_FAMILY = "rating_stats";</w:t>
        <w:br/>
        <w:t/>
        <w:br/>
        <w:t xml:space="preserve">    public static void main(String[] args) throws Exception {</w:t>
        <w:br/>
        <w:t xml:space="preserve">        // 1. 创建Flink流处理环境</w:t>
        <w:br/>
        <w:t xml:space="preserve">        StreamExecutionEnvironment env = StreamExecutionEnvironment.getExecutionEnvironment();</w:t>
        <w:br/>
        <w:t xml:space="preserve">        env.setParallelism(3);</w:t>
        <w:br/>
        <w:t/>
        <w:br/>
        <w:t xml:space="preserve">        // 2. Kafka消费者配置</w:t>
        <w:br/>
        <w:t xml:space="preserve">        Properties kafkaConsumerProps = new Properties();</w:t>
        <w:br/>
        <w:t xml:space="preserve">        kafkaConsumerProps.setProperty("bootstrap.servers", KAFKA_BOOTSTRAP);</w:t>
        <w:br/>
        <w:t xml:space="preserve">        kafkaConsumerProps.setProperty("group.id", "flink-movie-rating-group");</w:t>
        <w:br/>
        <w:t xml:space="preserve">        kafkaConsumerProps.setProperty("auto.offset.reset", "earliest");</w:t>
        <w:br/>
        <w:t/>
        <w:br/>
        <w:t xml:space="preserve">        // 3. 读取Kafka数据，解析为Map</w:t>
        <w:br/>
        <w:t xml:space="preserve">        DataStream&lt;Map&lt;String, Object&gt;&gt; ratingStream = env.addSource(</w:t>
        <w:br/>
        <w:t xml:space="preserve">                new FlinkKafkaConsumer&lt;&gt;("movie-rating-topic", new SimpleStringSchema(), kafkaConsumerProps)</w:t>
        <w:br/>
        <w:t xml:space="preserve">        ).map(new MapFunction&lt;String, Map&lt;String, Object&gt;&gt;() {</w:t>
        <w:br/>
        <w:t xml:space="preserve">            @Override</w:t>
        <w:br/>
        <w:t xml:space="preserve">            public Map&lt;String, Object&gt; map(String jsonStr) throws Exception {</w:t>
        <w:br/>
        <w:t xml:space="preserve">                try {</w:t>
        <w:br/>
        <w:t xml:space="preserve">                    return JSON.parseObject(jsonStr, Map.class);</w:t>
        <w:br/>
        <w:t xml:space="preserve">                } catch (Exception e) {</w:t>
        <w:br/>
        <w:t xml:space="preserve">                    System.err.printf("解析Kafka消息失败：%s\n", jsonStr);</w:t>
        <w:br/>
        <w:t xml:space="preserve">                    return null;</w:t>
        <w:br/>
        <w:t xml:space="preserve">                }</w:t>
        <w:br/>
        <w:t xml:space="preserve">            }</w:t>
        <w:br/>
        <w:t xml:space="preserve">        }).filter(map -&gt; map != null &amp;&amp; map.containsKey("movieId") &amp;&amp; map.containsKey("rating"));</w:t>
        <w:br/>
        <w:t/>
        <w:br/>
        <w:t xml:space="preserve">        // 4. 核心计算：分组+窗口+聚合</w:t>
        <w:br/>
        <w:t xml:space="preserve">        DataStream&lt;Tuple4&lt;String, Double, Integer, Double&gt;&gt; resultStream = ratingStream</w:t>
        <w:br/>
        <w:t xml:space="preserve">                .keyBy(map -&gt; map.get("movieId").toString())</w:t>
        <w:br/>
        <w:t xml:space="preserve">                .window(TumblingProcessingTimeWindows.of(Time.seconds(1)))</w:t>
        <w:br/>
        <w:t xml:space="preserve">                .aggregate(new AggregateFunction&lt;Map&lt;String, Object&gt;, Tuple4&lt;String, Double, Integer, Double&gt;, Tuple4&lt;String, Double, Integer, Double&gt;&gt;() {</w:t>
        <w:br/>
        <w:t xml:space="preserve">                    @Override</w:t>
        <w:br/>
        <w:t xml:space="preserve">                    public Tuple4&lt;String, Double, Integer, Double&gt; createAccumulator() {</w:t>
        <w:br/>
        <w:t xml:space="preserve">                        return Tuple4.of("", 0.0, 0, 0.0);</w:t>
        <w:br/>
        <w:t xml:space="preserve">                    }</w:t>
        <w:br/>
        <w:t/>
        <w:br/>
        <w:t xml:space="preserve">                    @Override</w:t>
        <w:br/>
        <w:t xml:space="preserve">                    public Tuple4&lt;String, Double, Integer, Double&gt; add(Map&lt;String, Object&gt; map, Tuple4&lt;String, Double, Integer, Double&gt; acc) {</w:t>
        <w:br/>
        <w:t xml:space="preserve">                        String movieId = map.get("movieId").toString();</w:t>
        <w:br/>
        <w:t xml:space="preserve">                        double rating = Double.parseDouble(map.get("rating").toString());</w:t>
        <w:br/>
        <w:t xml:space="preserve">                        return Tuple4.of(movieId, acc.f1 + rating, acc.f2 + 1, rating);</w:t>
        <w:br/>
        <w:t xml:space="preserve">                    }</w:t>
        <w:br/>
        <w:t/>
        <w:br/>
        <w:t xml:space="preserve">                    @Override</w:t>
        <w:br/>
        <w:t xml:space="preserve">                    public Tuple4&lt;String, Double, Integer, Double&gt; getResult(Tuple4&lt;String, Double, Integer, Double&gt; acc) {</w:t>
        <w:br/>
        <w:t xml:space="preserve">                        double avg = acc.f2 == 0 ? 0.0 : Math.round(acc.f1 / acc.f2 * 10) / 10.0;</w:t>
        <w:br/>
        <w:t xml:space="preserve">                        return Tuple4.of(acc.f0, avg, acc.f2, acc.f3);</w:t>
        <w:br/>
        <w:t xml:space="preserve">                    }</w:t>
        <w:br/>
        <w:t/>
        <w:br/>
        <w:t xml:space="preserve">                    @Override</w:t>
        <w:br/>
        <w:t xml:space="preserve">                    public Tuple4&lt;String, Double, Integer, Double&gt; merge(Tuple4&lt;String, Double, Integer, Double&gt; a, Tuple4&lt;String, Double, Integer, Double&gt; b) {</w:t>
        <w:br/>
        <w:t xml:space="preserve">                        return Tuple4.of(a.f0, a.f1 + b.f1, a.f2 + b.f2, a.f3);</w:t>
        <w:br/>
        <w:t xml:space="preserve">                    }</w:t>
        <w:br/>
        <w:t xml:space="preserve">                });</w:t>
        <w:br/>
        <w:t/>
        <w:br/>
        <w:t xml:space="preserve">        // 5. 写入HBase（用匿名内部类 SinkFunction，无类型推断问题）</w:t>
        <w:br/>
        <w:t xml:space="preserve">        resultStream.addSink(new SinkFunction&lt;Tuple4&lt;String, Double, Integer, Double&gt;&gt;() {</w:t>
        <w:br/>
        <w:t xml:space="preserve">            @Override</w:t>
        <w:br/>
        <w:t xml:space="preserve">            public void invoke(Tuple4&lt;String, Double, Integer, Double&gt; t, Context context) throws Exception {</w:t>
        <w:br/>
        <w:t xml:space="preserve">                Configuration hbaseConf = HBaseConfiguration.create();</w:t>
        <w:br/>
        <w:t xml:space="preserve">                hbaseConf.set("hbase.zookeeper.quorum", HBASE_ZK_QUORUM);</w:t>
        <w:br/>
        <w:t xml:space="preserve">                hbaseConf.set("hbase.zookeeper.property.clientPort", HBASE_ZK_PORT);</w:t>
        <w:br/>
        <w:t/>
        <w:br/>
        <w:t xml:space="preserve">                try (</w:t>
        <w:br/>
        <w:t xml:space="preserve">                        Connection conn = ConnectionFactory.createConnection(hbaseConf);</w:t>
        <w:br/>
        <w:t xml:space="preserve">                        Table table = conn.getTable(TableName.valueOf(HBASE_TABLE_NAME))</w:t>
        <w:br/>
        <w:t xml:space="preserve">                ) {</w:t>
        <w:br/>
        <w:t xml:space="preserve">                    Put put = new Put(Bytes.toBytes(t.f0));</w:t>
        <w:br/>
        <w:t xml:space="preserve">                    put.addColumn(</w:t>
        <w:br/>
        <w:t xml:space="preserve">                            Bytes.toBytes(HBASE_COLUMN_FAMILY),</w:t>
        <w:br/>
        <w:t xml:space="preserve">                            Bytes.toBytes("avg_rating"),</w:t>
        <w:br/>
        <w:t xml:space="preserve">                            Bytes.toBytes(String.valueOf(t.f1))</w:t>
        <w:br/>
        <w:t xml:space="preserve">                    );</w:t>
        <w:br/>
        <w:t xml:space="preserve">                    put.addColumn(</w:t>
        <w:br/>
        <w:t xml:space="preserve">                            Bytes.toBytes(HBASE_COLUMN_FAMILY),</w:t>
        <w:br/>
        <w:t xml:space="preserve">                            Bytes.toBytes("total_ratings"),</w:t>
        <w:br/>
        <w:t xml:space="preserve">                            Bytes.toBytes(String.valueOf(t.f2))</w:t>
        <w:br/>
        <w:t xml:space="preserve">                    );</w:t>
        <w:br/>
        <w:t xml:space="preserve">                    table.put(put);</w:t>
        <w:br/>
        <w:t xml:space="preserve">                    System.out.printf("✅ 写入HBase成功：%s, %.1f, %d\n", t.f0, t.f1, t.f2);</w:t>
        <w:br/>
        <w:t xml:space="preserve">                } catch (Exception e) {</w:t>
        <w:br/>
        <w:t xml:space="preserve">                    e.printStackTrace();</w:t>
        <w:br/>
        <w:t xml:space="preserve">                }</w:t>
        <w:br/>
        <w:t xml:space="preserve">            }</w:t>
        <w:br/>
        <w:t xml:space="preserve">        }).name("HBase-Writer");</w:t>
        <w:br/>
        <w:t/>
        <w:br/>
        <w:t xml:space="preserve">        // 6. 写入Kafka（用匿名内部类 MapFunction）</w:t>
        <w:br/>
        <w:t xml:space="preserve">        Properties kafkaProducerProps = new Properties();</w:t>
        <w:br/>
        <w:t xml:space="preserve">        kafkaProducerProps.setProperty("bootstrap.servers", KAFKA_BOOTSTRAP);</w:t>
        <w:br/>
        <w:t xml:space="preserve">        kafkaProducerProps.setProperty("key.serializer", "org.apache.kafka.common.serialization.StringSerializer");</w:t>
        <w:br/>
        <w:t xml:space="preserve">        kafkaProducerProps.setProperty("value.serializer", "org.apache.kafka.common.serialization.StringSerializer");</w:t>
        <w:br/>
        <w:t/>
        <w:br/>
        <w:t xml:space="preserve">        DataStream&lt;String&gt; kafkaOutput = resultStream.map(new MapFunction&lt;Tuple4&lt;String, Double, Integer, Double&gt;, String&gt;() {</w:t>
        <w:br/>
        <w:t xml:space="preserve">            @Override</w:t>
        <w:br/>
        <w:t xml:space="preserve">            public String map(Tuple4&lt;String, Double, Integer, Double&gt; t) throws Exception {</w:t>
        <w:br/>
        <w:t xml:space="preserve">                Map&lt;String, Object&gt; map = new HashMap&lt;&gt;();</w:t>
        <w:br/>
        <w:t xml:space="preserve">                map.put("movieId", t.f0);</w:t>
        <w:br/>
        <w:t xml:space="preserve">                map.put("avgRating", t.f1);</w:t>
        <w:br/>
        <w:t xml:space="preserve">                map.put("totalRatings", t.f2);</w:t>
        <w:br/>
        <w:t xml:space="preserve">                map.put("currentRating", t.f3);</w:t>
        <w:br/>
        <w:t xml:space="preserve">                return JSON.toJSONString(map);</w:t>
        <w:br/>
        <w:t xml:space="preserve">            }</w:t>
        <w:br/>
        <w:t xml:space="preserve">        });</w:t>
        <w:br/>
        <w:t/>
        <w:br/>
        <w:t xml:space="preserve">        kafkaOutput.addSink(new FlinkKafkaProducer&lt;&gt;(</w:t>
        <w:br/>
        <w:t xml:space="preserve">                "movie-rating-update-topic",</w:t>
        <w:br/>
        <w:t xml:space="preserve">                new SimpleStringSchema(),</w:t>
        <w:br/>
        <w:t xml:space="preserve">                kafkaProducerProps</w:t>
        <w:br/>
        <w:t xml:space="preserve">        )).name("Kafka-Push-Writer");</w:t>
        <w:br/>
        <w:t/>
        <w:br/>
        <w:t xml:space="preserve">        // 7. 启动Job</w:t>
        <w:br/>
        <w:t xml:space="preserve">        env.execute("Movie-Rating-Calc");</w:t>
        <w:br/>
        <w:t xml:space="preserve">    }</w:t>
        <w:br/>
        <w:t>}</w:t>
        <w:br/>
      </w:r>
    </w:p>
    <w:bookmarkEnd w:id="129"/>
    <w:bookmarkStart w:name="Ps74p" w:id="130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（4）打包Flink Job</w:t>
      </w:r>
    </w:p>
    <w:bookmarkEnd w:id="130"/>
    <w:bookmarkStart w:name="u3a2741a4" w:id="1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进入Flink项目根目录，执行Maven打包命令：</w:t>
      </w:r>
    </w:p>
    <w:bookmarkEnd w:id="131"/>
    <w:bookmarkStart w:name="sffaG" w:id="1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mvn clean package -DskipTests</w:t>
        <w:br/>
      </w:r>
    </w:p>
    <w:bookmarkEnd w:id="132"/>
    <w:bookmarkStart w:name="uc0b94eeb" w:id="1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打包成功后，在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target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目录下生成JAR文件：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flink-rating-calculator-1.0-SNAPSHOT.jar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33"/>
    <w:bookmarkStart w:name="yNvDr" w:id="134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（5）提交Flink Job到集群（虚拟机）</w:t>
      </w:r>
    </w:p>
    <w:bookmarkEnd w:id="134"/>
    <w:bookmarkStart w:name="u3790697e" w:id="13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确保虚拟机已启动ZooKeeper、Kafka、HBase；</w:t>
      </w:r>
    </w:p>
    <w:bookmarkEnd w:id="135"/>
    <w:bookmarkStart w:name="u2e792f4b" w:id="13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将Flink JAR包通过Xftp/WinSCP传到虚拟机的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~/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目录；</w:t>
      </w:r>
    </w:p>
    <w:bookmarkEnd w:id="136"/>
    <w:bookmarkStart w:name="uf6b7dcf9" w:id="137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启动Flink集群：</w:t>
      </w:r>
    </w:p>
    <w:bookmarkEnd w:id="137"/>
    <w:bookmarkStart w:name="X2l6u" w:id="1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cd ~/flink-1.18.1/bin</w:t>
        <w:br/>
        <w:t>./start-cluster.sh</w:t>
        <w:br/>
      </w:r>
    </w:p>
    <w:bookmarkEnd w:id="138"/>
    <w:bookmarkStart w:name="u587afa66" w:id="13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提交Flink Job：</w:t>
      </w:r>
    </w:p>
    <w:bookmarkEnd w:id="139"/>
    <w:bookmarkStart w:name="Wstsk" w:id="14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cd ~</w:t>
        <w:br/>
        <w:t>~/flink-1.18.1/bin/flink run -c com.movielens.flink.MovieRatingCalculationJob ./flink-rating-calculator-1.0-SNAPSHOT.jar</w:t>
        <w:br/>
      </w:r>
    </w:p>
    <w:bookmarkEnd w:id="140"/>
    <w:bookmarkStart w:name="u0f81035d" w:id="14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验证提交成功：访问Flink Web UI（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http://虚拟机IP:8081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），确认作业状态为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RUNNING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141"/>
    <w:bookmarkStart w:name="MT9ue" w:id="14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模块4：前端微调（优化日志显示）</w:t>
      </w:r>
    </w:p>
    <w:bookmarkEnd w:id="142"/>
    <w:bookmarkStart w:name="ub9b21499" w:id="1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修改原有Vue页面，仅优化模拟评分的日志显示，区分“提交到Kafka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和“计算完成更新”，完整代码如下：</w:t>
      </w:r>
    </w:p>
    <w:bookmarkEnd w:id="143"/>
    <w:bookmarkStart w:name="Y4wVk" w:id="14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&lt;template&gt;</w:t>
        <w:br/>
        <w:t xml:space="preserve">  &lt;!-- 原有页面结构保持不变，仅优化日志显示文本 --&gt;</w:t>
        <w:br/>
        <w:t xml:space="preserve">  &lt;div style="width: 80%; margin: 50px auto;"&gt;</w:t>
        <w:br/>
        <w:t xml:space="preserve">    &lt;h2&gt;电影查询（Kafka+Flink+HBase 实时评分版）&lt;/h2&gt;</w:t>
        <w:br/>
        <w:t xml:space="preserve">    &lt;!-- 原有查询区域保持不变 --&gt;</w:t>
        <w:br/>
        <w:t xml:space="preserve">    &lt;div style="margin: 20px 0;"&gt;</w:t>
        <w:br/>
        <w:t xml:space="preserve">      &lt;input</w:t>
        <w:br/>
        <w:t xml:space="preserve">          v-model="movieTitle"</w:t>
        <w:br/>
        <w:t xml:space="preserve">          placeholder="输入电影名（比如：玩具）"</w:t>
        <w:br/>
        <w:t xml:space="preserve">          style="padding: 8px; width: 300px;"</w:t>
        <w:br/>
        <w:t xml:space="preserve">      &gt;</w:t>
        <w:br/>
        <w:t xml:space="preserve">      &lt;button</w:t>
        <w:br/>
        <w:t xml:space="preserve">          @click="searchMovie"</w:t>
        <w:br/>
        <w:t xml:space="preserve">          style="padding: 8px 16px; margin-left: 10px; background: #42b983; color: white; border: none; cursor: pointer;"</w:t>
        <w:br/>
        <w:t xml:space="preserve">      &gt;</w:t>
        <w:br/>
        <w:t xml:space="preserve">        查电影</w:t>
        <w:br/>
        <w:t xml:space="preserve">      &lt;/button&gt;</w:t>
        <w:br/>
        <w:t xml:space="preserve">    &lt;/div&gt;</w:t>
        <w:br/>
        <w:t xml:space="preserve">    &lt;!-- 模拟评分区域（仅修改日志显示逻辑） --&gt;</w:t>
        <w:br/>
        <w:t xml:space="preserve">    &lt;div style="margin: 20px 0; padding: 15px; background: #f0f8fb; border-radius: 8px; border: 1px solid #e8f4f8;"&gt;</w:t>
        <w:br/>
        <w:t xml:space="preserve">      &lt;h3&gt;📊 模拟实时评分生成（Kafka+Flink 流处理）&lt;/h3&gt;</w:t>
        <w:br/>
        <w:t xml:space="preserve">      &lt;div style="margin: 10px 0;"&gt;</w:t>
        <w:br/>
        <w:t xml:space="preserve">        &lt;label&gt;目标电影ID：&lt;/label&gt;</w:t>
        <w:br/>
        <w:t xml:space="preserve">        &lt;input</w:t>
        <w:br/>
        <w:t xml:space="preserve">            v-model="targetMovieId"</w:t>
        <w:br/>
        <w:t xml:space="preserve">            placeholder="输入查询结果中的电影ID"</w:t>
        <w:br/>
        <w:t xml:space="preserve">            style="padding: 6px; width: 120px; margin: 0 10px;"</w:t>
        <w:br/>
        <w:t xml:space="preserve">        &gt;</w:t>
        <w:br/>
        <w:t xml:space="preserve">        &lt;button @click="startSimulate" style="background: #2196f3; color: white; border: none; padding: 6px 12px; margin-right: 10px;"&gt;开始模拟&lt;/button&gt;</w:t>
        <w:br/>
        <w:t xml:space="preserve">        &lt;button @click="stopSimulate" style="background: #ff5722; color: white; border: none; padding: 6px 12px;"&gt;停止模拟&lt;/button&gt;</w:t>
        <w:br/>
        <w:t xml:space="preserve">      &lt;/div&gt;</w:t>
        <w:br/>
        <w:t xml:space="preserve">      &lt;p style="margin: 10px 0; color: #666; font-size: 14px;" id="simulateLog"&gt;{{ simulateLog }}&lt;/p&gt;</w:t>
        <w:br/>
        <w:t xml:space="preserve">    &lt;/div&gt;</w:t>
        <w:br/>
        <w:t xml:space="preserve">    &lt;!-- 原有结果展示区域保持不变（评分显示样式已优化） --&gt;</w:t>
        <w:br/>
        <w:t xml:space="preserve">    &lt;div v-if="movieList.length &gt; 0"&gt;</w:t>
        <w:br/>
        <w:t xml:space="preserve">      &lt;table border="1" style="border-collapse: collapse; width: 100%;"&gt;</w:t>
        <w:br/>
        <w:t xml:space="preserve">        &lt;tr style="background: #f5f5f5;"&gt;</w:t>
        <w:br/>
        <w:t xml:space="preserve">          &lt;th style="padding: 10px; text-align: left;"&gt;电影ID&lt;/th&gt;</w:t>
        <w:br/>
        <w:t xml:space="preserve">          &lt;th style="padding: 10px; text-align: left;"&gt;电影名&lt;/th&gt;</w:t>
        <w:br/>
        <w:t xml:space="preserve">          &lt;th style="padding: 10px; text-align: left;"&gt;类型&lt;/th&gt;</w:t>
        <w:br/>
        <w:t xml:space="preserve">          &lt;th style="padding: 10px; text-align: left;"&gt;IMDB ID&lt;/th&gt;</w:t>
        <w:br/>
        <w:t xml:space="preserve">          &lt;th style="padding: 10px; text-align: left;"&gt;平均评分&lt;/th&gt;</w:t>
        <w:br/>
        <w:t xml:space="preserve">          &lt;th style="padding: 10px; text-align: left;"&gt;评分人数&lt;/th&gt;</w:t>
        <w:br/>
        <w:t xml:space="preserve">          &lt;th style="padding: 10px; text-align: left;"&gt;热门标签&lt;/th&gt;</w:t>
        <w:br/>
        <w:t xml:space="preserve">        &lt;/tr&gt;</w:t>
        <w:br/>
        <w:t xml:space="preserve">        &lt;tr v-for="movie in movieList" :key="movie.movieId"&gt;</w:t>
        <w:br/>
        <w:t xml:space="preserve">          &lt;td style="padding: 10px;"&gt;{{ movie.movieId }}&lt;/td&gt;</w:t>
        <w:br/>
        <w:t xml:space="preserve">          &lt;td style="padding: 10px;"&gt;{{ movie.title }}&lt;/td&gt;</w:t>
        <w:br/>
        <w:t xml:space="preserve">          &lt;td style="padding: 10px;"&gt;{{ movie.genres }}&lt;/td&gt;</w:t>
        <w:br/>
        <w:t xml:space="preserve">          &lt;td style="padding: 10px;"&gt;{{ movie.imdbId }}&lt;/td&gt;</w:t>
        <w:br/>
        <w:t xml:space="preserve">          &lt;td style="padding: 10px; color: #e63946; font-weight: bold;"&gt;{{ movie.avgRating.toFixed(1) }}&lt;/td&gt;</w:t>
        <w:br/>
        <w:t xml:space="preserve">          &lt;td style="padding: 10px; color: #2196f3; font-weight: bold;"&gt;{{ movie.totalRatings }}&lt;/td&gt;</w:t>
        <w:br/>
        <w:t xml:space="preserve">          &lt;td style="padding: 10px;"&gt;{{ movie.topTag1 }}&lt;/td&gt;</w:t>
        <w:br/>
        <w:t xml:space="preserve">        &lt;/tr&gt;</w:t>
        <w:br/>
        <w:t xml:space="preserve">      &lt;/table&gt;</w:t>
        <w:br/>
        <w:t xml:space="preserve">    &lt;/div&gt;</w:t>
        <w:br/>
        <w:t xml:space="preserve">    &lt;div v-else-if="hasSearched" style="color: #999;"&gt;没找到匹配的电影，换个关键词试试~&lt;/div&gt;</w:t>
        <w:br/>
        <w:t xml:space="preserve">  &lt;/div&gt;</w:t>
        <w:br/>
        <w:t>&lt;/template&gt;</w:t>
        <w:br/>
        <w:t>&lt;script setup&gt;</w:t>
        <w:br/>
        <w:t>import { ref, onUnmounted } from 'vue';</w:t>
        <w:br/>
        <w:t>import axios from 'axios';</w:t>
        <w:br/>
        <w:t/>
        <w:br/>
        <w:t>// 原有响应式变量保持不变</w:t>
        <w:br/>
        <w:t>const movieTitle = ref('');</w:t>
        <w:br/>
        <w:t>const movieList = ref([]);</w:t>
        <w:br/>
        <w:t>const hasSearched = ref(false);</w:t>
        <w:br/>
        <w:t>const targetMovieId = ref('');</w:t>
        <w:br/>
        <w:t>const simulateLog = ref('未开始模拟，输入电影ID后点击"开始模拟"');</w:t>
        <w:br/>
        <w:t>let simulateTimer = null;</w:t>
        <w:br/>
        <w:t>let websocket = null;</w:t>
        <w:br/>
        <w:t/>
        <w:br/>
        <w:t>// 原有查询电影方法保持不变</w:t>
        <w:br/>
        <w:t>const searchMovie = async () =&gt; {</w:t>
        <w:br/>
        <w:t xml:space="preserve">  if (!movieTitle.value.trim()) {</w:t>
        <w:br/>
        <w:t xml:space="preserve">    alert('请输入电影名！');</w:t>
        <w:br/>
        <w:t xml:space="preserve">    return;</w:t>
        <w:br/>
        <w:t xml:space="preserve">  }</w:t>
        <w:br/>
        <w:t xml:space="preserve">  try {</w:t>
        <w:br/>
        <w:t xml:space="preserve">    const res = await axios.get(</w:t>
        <w:br/>
        <w:t xml:space="preserve">      'http://localhost:8080/api/movie/search',</w:t>
        <w:br/>
        <w:t xml:space="preserve">      { params: { title: movieTitle.value } }</w:t>
        <w:br/>
        <w:t xml:space="preserve">    );</w:t>
        <w:br/>
        <w:t xml:space="preserve">    movieList.value = res.data;</w:t>
        <w:br/>
        <w:t xml:space="preserve">    hasSearched.value = true;</w:t>
        <w:br/>
        <w:t xml:space="preserve">    initWebSocket(); // 查询成功后初始化 WebSocket</w:t>
        <w:br/>
        <w:t xml:space="preserve">  } catch (error) {</w:t>
        <w:br/>
        <w:t xml:space="preserve">    alert('查询失败！检查后端是否启动');</w:t>
        <w:br/>
        <w:t xml:space="preserve">    console.error(error);</w:t>
        <w:br/>
        <w:t xml:space="preserve">  }</w:t>
        <w:br/>
        <w:t>};</w:t>
        <w:br/>
        <w:t/>
        <w:br/>
        <w:t>// 原有生成随机评分方法保持不变</w:t>
        <w:br/>
        <w:t>const getRandomRating = () =&gt; {</w:t>
        <w:br/>
        <w:t xml:space="preserve">  return Math.round((Math.random() * 4 + 1) * 10) / 10;</w:t>
        <w:br/>
        <w:t>};</w:t>
        <w:br/>
        <w:t/>
        <w:br/>
        <w:t>// 原有 WebSocket 初始化方法保持不变（接收的字段新增 currentRating）</w:t>
        <w:br/>
        <w:t>const initWebSocket = () =&gt; {</w:t>
        <w:br/>
        <w:t xml:space="preserve">  if (websocket) return;</w:t>
        <w:br/>
        <w:t xml:space="preserve">  websocket = new WebSocket('ws://localhost:8080/api/movie/ws');</w:t>
        <w:br/>
        <w:t xml:space="preserve">  </w:t>
        <w:br/>
        <w:t xml:space="preserve">  websocket.onopen = () =&gt; {</w:t>
        <w:br/>
        <w:t xml:space="preserve">    console.log('WebSocket连接成功！');</w:t>
        <w:br/>
        <w:t xml:space="preserve">    simulateLog.value = 'WebSocket已连接，可开始模拟评分（消息提交到 Kafka）';</w:t>
        <w:br/>
        <w:t xml:space="preserve">  };</w:t>
        <w:br/>
        <w:t/>
        <w:br/>
        <w:t xml:space="preserve">  // 仅修改 onmessage 中的日志显示（新增本次评分）</w:t>
        <w:br/>
        <w:t xml:space="preserve">  websocket.onmessage = (event) =&gt; {</w:t>
        <w:br/>
        <w:t xml:space="preserve">    const updateData = JSON.parse(event.data);</w:t>
        <w:br/>
        <w:t xml:space="preserve">    const { movieId, avgRating, totalRatings, currentRating } = updateData;</w:t>
        <w:br/>
        <w:t/>
        <w:br/>
        <w:t xml:space="preserve">    // 更新电影列表</w:t>
        <w:br/>
        <w:t xml:space="preserve">    movieList.value = movieList.value.map(movie =&gt; {</w:t>
        <w:br/>
        <w:t xml:space="preserve">      if (movie.movieId === movieId) {</w:t>
        <w:br/>
        <w:t xml:space="preserve">        movie.avgRating = avgRating;</w:t>
        <w:br/>
        <w:t xml:space="preserve">        movie.totalRatings = totalRatings;</w:t>
        <w:br/>
        <w:t xml:space="preserve">      }</w:t>
        <w:br/>
        <w:t xml:space="preserve">      return movie;</w:t>
        <w:br/>
        <w:t xml:space="preserve">    });</w:t>
        <w:br/>
        <w:t/>
        <w:br/>
        <w:t xml:space="preserve">    // 优化日志：显示本次评分+累计结果</w:t>
        <w:br/>
        <w:t xml:space="preserve">    simulateLog.value = `[${new Date().toLocaleTimeString()}] 电影ID=${movieId} | 本次评分：${currentRating}分 | 累计：${avgRating}分（${totalRatings}人）`;</w:t>
        <w:br/>
        <w:t xml:space="preserve">  };</w:t>
        <w:br/>
        <w:t/>
        <w:br/>
        <w:t xml:space="preserve">  websocket.onclose = () =&gt; {</w:t>
        <w:br/>
        <w:t xml:space="preserve">    console.log('WebSocket连接关闭');</w:t>
        <w:br/>
        <w:t xml:space="preserve">    websocket = null;</w:t>
        <w:br/>
        <w:t xml:space="preserve">    simulateLog.value = 'WebSocket连接关闭，实时更新已停止';</w:t>
        <w:br/>
        <w:t xml:space="preserve">  };</w:t>
        <w:br/>
        <w:t/>
        <w:br/>
        <w:t xml:space="preserve">  websocket.onerror = (error) =&gt; {</w:t>
        <w:br/>
        <w:t xml:space="preserve">    console.error('WebSocket错误：', error);</w:t>
        <w:br/>
        <w:t xml:space="preserve">    simulateLog.value = `WebSocket错误：${error.message}`;</w:t>
        <w:br/>
        <w:t xml:space="preserve">  };</w:t>
        <w:br/>
        <w:t>};</w:t>
        <w:br/>
        <w:t/>
        <w:br/>
        <w:t>// 仅修改 startSimulate 中的日志显示（提示消息提交到 Kafka）</w:t>
        <w:br/>
        <w:t>const startSimulate = () =&gt; {</w:t>
        <w:br/>
        <w:t xml:space="preserve">  if (!targetMovieId.value.trim()) {</w:t>
        <w:br/>
        <w:t xml:space="preserve">    simulateLog.value = '错误：请输入目标电影ID（从查询结果中复制）';</w:t>
        <w:br/>
        <w:t xml:space="preserve">    return;</w:t>
        <w:br/>
        <w:t xml:space="preserve">  }</w:t>
        <w:br/>
        <w:t xml:space="preserve">  if (simulateTimer) clearInterval(simulateTimer);</w:t>
        <w:br/>
        <w:t xml:space="preserve">  initWebSocket();</w:t>
        <w:br/>
        <w:t/>
        <w:br/>
        <w:t xml:space="preserve">  simulateLog.value = '正在模拟评分（每2秒提交1条到 Kafka）...';</w:t>
        <w:br/>
        <w:t xml:space="preserve">  simulateTimer = setInterval(async () =&gt; {</w:t>
        <w:br/>
        <w:t xml:space="preserve">    const newRating = getRandomRating();</w:t>
        <w:br/>
        <w:t xml:space="preserve">    try {</w:t>
        <w:br/>
        <w:t xml:space="preserve">      const res = await axios.post(</w:t>
        <w:br/>
        <w:t xml:space="preserve">        'http://localhost:8080/api/movie/receive-rating',</w:t>
        <w:br/>
        <w:t xml:space="preserve">        { movieId: targetMovieId.value, rating: newRating },</w:t>
        <w:br/>
        <w:t xml:space="preserve">        { headers: { 'Content-Type': 'application/json' } }</w:t>
        <w:br/>
        <w:t xml:space="preserve">      );</w:t>
        <w:br/>
        <w:t xml:space="preserve">      // 显示“提交到 Kafka 成功”</w:t>
        <w:br/>
        <w:t xml:space="preserve">      simulateLog.value = `[${new Date().toLocaleTimeString()}] 提交成功：${newRating}分 → ${res.data.msg}`;</w:t>
        <w:br/>
        <w:t xml:space="preserve">    } catch (error) {</w:t>
        <w:br/>
        <w:t xml:space="preserve">      simulateLog.value = `[${new Date().toLocaleTimeString()}] 提交失败：${error.message}`;</w:t>
        <w:br/>
        <w:t xml:space="preserve">      console.error(error);</w:t>
        <w:br/>
        <w:t xml:space="preserve">    }</w:t>
        <w:br/>
        <w:t xml:space="preserve">  }, 2000);</w:t>
        <w:br/>
        <w:t>};</w:t>
        <w:br/>
        <w:t/>
        <w:br/>
        <w:t>// 原有 stopSimulate 和 onUnmounted 方法保持不变</w:t>
        <w:br/>
        <w:t>const stopSimulate = () =&gt; {</w:t>
        <w:br/>
        <w:t xml:space="preserve">  if (simulateTimer) {</w:t>
        <w:br/>
        <w:t xml:space="preserve">    clearInterval(simulateTimer);</w:t>
        <w:br/>
        <w:t xml:space="preserve">    simulateTimer = null;</w:t>
        <w:br/>
        <w:t xml:space="preserve">    simulateLog.value = '已停止模拟评分';</w:t>
        <w:br/>
        <w:t xml:space="preserve">  }</w:t>
        <w:br/>
        <w:t>};</w:t>
        <w:br/>
        <w:t/>
        <w:br/>
        <w:t>onUnmounted(() =&gt; {</w:t>
        <w:br/>
        <w:t xml:space="preserve">  stopSimulate();</w:t>
        <w:br/>
        <w:t xml:space="preserve">  if (websocket) {</w:t>
        <w:br/>
        <w:t xml:space="preserve">    websocket.close();</w:t>
        <w:br/>
        <w:t xml:space="preserve">  }</w:t>
        <w:br/>
        <w:t>});</w:t>
        <w:br/>
        <w:t>&lt;/script&gt;</w:t>
        <w:br/>
        <w:t/>
        <w:br/>
      </w:r>
    </w:p>
    <w:bookmarkEnd w:id="144"/>
    <w:bookmarkStart w:name="u28c8106f" w:id="145"/>
    <w:bookmarkEnd w:id="145"/>
    <w:bookmarkStart w:name="CdXPw" w:id="1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（五）完整测试流程（V2.0 生产级验证）</w:t>
      </w:r>
    </w:p>
    <w:bookmarkEnd w:id="146"/>
    <w:bookmarkStart w:name="CFcef" w:id="14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启动所有依赖服务（按顺序执行，确保后台运行）</w:t>
      </w:r>
    </w:p>
    <w:bookmarkEnd w:id="147"/>
    <w:bookmarkStart w:name="u5f80f437" w:id="1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核心原则：</w:t>
      </w:r>
      <w:r>
        <w:rPr>
          <w:rFonts w:ascii="宋体" w:hAnsi="Times New Roman" w:eastAsia="宋体"/>
          <w:b/>
          <w:i w:val="false"/>
          <w:color w:val="000000"/>
          <w:sz w:val="22"/>
        </w:rPr>
        <w:t>依赖服务启动顺序不可颠倒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（ZooKeeper→Kafka→HBase→Flink），避免服务连接失败。</w:t>
      </w:r>
    </w:p>
    <w:bookmarkEnd w:id="148"/>
    <w:bookmarkStart w:name="wVvVg" w:id="149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（1）后台启动ZooKeeper（HBase/Kafka依赖）</w:t>
      </w:r>
    </w:p>
    <w:bookmarkEnd w:id="149"/>
    <w:bookmarkStart w:name="SNvnw" w:id="15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杀死残留ZK进程</w:t>
        <w:br/>
        <w:t>jps -m | grep QuorumPeerMain | awk '{print $1}' | xargs -I {} kill -9 {} 2&gt;/dev/null</w:t>
        <w:br/>
        <w:t/>
        <w:br/>
        <w:t># 启动独立ZK（绑定配置文件，日志输出到zk.log）</w:t>
        <w:br/>
        <w:t>HBASE_LIB="/home/hadoop/hbase-2.5.7-hadoop3/lib"</w:t>
        <w:br/>
        <w:t>THIRDPARTY_LIB="$HBASE_LIB/client-facing-thirdparty"</w:t>
        <w:br/>
        <w:t>CLASSPATH=$(echo $HBASE_LIB/*.jar | tr ' ' ':'):$(echo $THIRDPARTY_LIB/*.jar | tr ' ' ':'):/home/hadoop/hbase-2.5.7-hadoop3/conf</w:t>
        <w:br/>
        <w:t>nohup java -cp $CLASSPATH org.apache.zookeeper.server.quorum.QuorumPeerMain /home/hadoop/hbase-2.5.7-hadoop3/conf/zoo.cfg &gt; /home/hadoop/hbase-2.5.7-hadoop3/logs/zk.log 2&gt;&amp;1 &amp;</w:t>
        <w:br/>
        <w:t/>
        <w:br/>
        <w:t># 验证：查看进程+端口</w:t>
        <w:br/>
        <w:t>sleep 5</w:t>
        <w:br/>
        <w:t>jps -m | grep QuorumPeerMain  # 需显示“QuorumPeerMain /home/hadoop/hbase-2.5.7-hadoop3/conf/zoo.cfg”</w:t>
        <w:br/>
        <w:t>netstat -tulpn | grep 2182    # 需显示2182端口监听（ZK默认端口）</w:t>
        <w:br/>
      </w:r>
    </w:p>
    <w:bookmarkEnd w:id="150"/>
    <w:bookmarkStart w:name="JNDf8" w:id="15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（2）后台启动Kafka（消息队列）</w:t>
      </w:r>
    </w:p>
    <w:bookmarkEnd w:id="151"/>
    <w:bookmarkStart w:name="lzI4v" w:id="15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杀死残留Kafka进程</w:t>
        <w:br/>
        <w:t>jps -m | grep kafka.Kafka | awk '{print $1}' | xargs -I {} kill -9 {} 2&gt;/dev/null</w:t>
        <w:br/>
        <w:t/>
        <w:br/>
        <w:t># 启动Kafka（日志输出到kafka.log）</w:t>
        <w:br/>
        <w:t>nohup ~/kafka_2.13-3.6.1/bin/kafka-server-start.sh ~/kafka_2.13-3.6.1/config/server.properties &gt; ~/kafka.log 2&gt;&amp;1 &amp;</w:t>
        <w:br/>
        <w:t/>
        <w:br/>
        <w:t># 验证：查看进程+日志</w:t>
        <w:br/>
        <w:t>sleep 10</w:t>
        <w:br/>
        <w:t>jps | grep Kafka  # 需显示“Kafka”进程</w:t>
        <w:br/>
        <w:t>tail -20 ~/kafka.log | grep "Successfully connected to ZooKeeper"  # 无连接错误</w:t>
        <w:br/>
      </w:r>
    </w:p>
    <w:bookmarkEnd w:id="152"/>
    <w:bookmarkStart w:name="lPm5P" w:id="153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（3）启动HBase（持久化存储）</w:t>
      </w:r>
    </w:p>
    <w:bookmarkEnd w:id="153"/>
    <w:bookmarkStart w:name="SqV0v" w:id="1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启动HDFS（HBase数据存储依赖）</w:t>
        <w:br/>
        <w:t>/home/hadoop/hadoop-3.3.6/sbin/start-dfs.sh</w:t>
        <w:br/>
        <w:t/>
        <w:br/>
        <w:t># 启动HBase（禁用内置ZK，指定2G内存避免溢出）</w:t>
        <w:br/>
        <w:t>HBASE_MANAGES_ZK=false HBASE_MASTER_OPTS="-Xms2g -Xmx2g" /home/hadoop/hbase-2.5.7-hadoop3/bin/start-hbase.sh</w:t>
        <w:br/>
        <w:t/>
        <w:br/>
        <w:t># 启动HBase Thrift服务（前端对接可选）</w:t>
        <w:br/>
        <w:t>/home/hadoop/hbase-2.5.7-hadoop3/bin/hbase-daemon.sh start thrift</w:t>
        <w:br/>
        <w:t/>
        <w:br/>
        <w:t># 验证：查看进程</w:t>
        <w:br/>
        <w:t>sleep 30  # HBase初始化需时间，不可跳过</w:t>
        <w:br/>
        <w:t>jps -m | grep -E "HMaster|HRegionServer|ThriftServer"  # 需包含3个进程</w:t>
        <w:br/>
      </w:r>
    </w:p>
    <w:bookmarkEnd w:id="154"/>
    <w:bookmarkStart w:name="tMtNI" w:id="155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（4）启动Flink集群+提交作业（实时计算）</w:t>
      </w:r>
    </w:p>
    <w:bookmarkEnd w:id="155"/>
    <w:bookmarkStart w:name="Veeze" w:id="1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清理残留Flink进程</w:t>
        <w:br/>
        <w:t>ps -ef | grep flink-rating-calculator | grep -v grep | awk '{print $2}' | xargs kill -9 2&gt;/dev/null</w:t>
        <w:br/>
        <w:t>~/flink-1.18.1/bin/stop-cluster.sh</w:t>
        <w:br/>
        <w:t/>
        <w:br/>
        <w:t># 启动Flink集群（JobManager+TaskManager）</w:t>
        <w:br/>
        <w:t>~/flink-1.18.1/bin/start-cluster.sh</w:t>
        <w:br/>
        <w:t/>
        <w:br/>
        <w:t># 提交Flink作业（JAR包需在~/目录）</w:t>
        <w:br/>
        <w:t>cd ~</w:t>
        <w:br/>
        <w:t>~/flink-1.18.1/bin/flink run -c com.movielens.flink.MovieRatingCalculationJob ./flink-rating-calculator-1.0-SNAPSHOT.jar</w:t>
        <w:br/>
        <w:t/>
        <w:br/>
        <w:t># 验证：查看作业状态</w:t>
        <w:br/>
        <w:t>~/flink-1.18.1/bin/flink list  # 需显示“RUNNING”状态</w:t>
        <w:br/>
      </w:r>
    </w:p>
    <w:bookmarkEnd w:id="156"/>
    <w:bookmarkStart w:name="KmzT8" w:id="157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（5）启动Kafka消费者（验证数据流转）</w:t>
      </w:r>
    </w:p>
    <w:bookmarkEnd w:id="157"/>
    <w:bookmarkStart w:name="WrOAi" w:id="1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后台监听“原始评分主题”（前端提交的评分）</w:t>
        <w:br/>
        <w:t>nohup ~/kafka_2.13-3.6.1/bin/kafka-console-consumer.sh --bootstrap-server 192.168.56.101:9092 --topic movie-rating-topic --from-beginning &gt; ~/kafka-consumer-source.log 2&gt;&amp;1 &amp;</w:t>
        <w:br/>
        <w:t/>
        <w:br/>
        <w:t># 后台监听“Flink输出主题”（计算后的结果）</w:t>
        <w:br/>
        <w:t>nohup ~/kafka_2.13-3.6.1/bin/kafka-console-consumer.sh --bootstrap-server 192.168.56.101:9092 --topic movie-rating-update-topic --from-beginning &gt; ~/kafka-consumer-result.log 2&gt;&amp;1 &amp;</w:t>
        <w:br/>
        <w:t/>
        <w:br/>
        <w:t># 验证：查看消费者进程</w:t>
        <w:br/>
        <w:t>ps -ef | grep kafka-console-consumer | grep -v grep  # 需显示2个进程</w:t>
        <w:br/>
      </w:r>
    </w:p>
    <w:bookmarkEnd w:id="158"/>
    <w:bookmarkStart w:name="u1e6b9d5f" w:id="159"/>
    <w:bookmarkEnd w:id="159"/>
    <w:bookmarkStart w:name="qH2Aw" w:id="16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功能验证（端到端链路测试）</w:t>
      </w:r>
    </w:p>
    <w:bookmarkEnd w:id="160"/>
    <w:bookmarkStart w:name="TOei8" w:id="16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（1）基础查询验证</w:t>
      </w:r>
    </w:p>
    <w:bookmarkEnd w:id="161"/>
    <w:bookmarkStart w:name="uf9a70142" w:id="162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启动前端Vue应用（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npm run dev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），访问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http://localhost:5173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</w:t>
      </w:r>
    </w:p>
    <w:bookmarkEnd w:id="162"/>
    <w:bookmarkStart w:name="u93a3c503" w:id="16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输入电影名关键词（如“Toy”），点击“查电影”；</w:t>
      </w:r>
    </w:p>
    <w:bookmarkEnd w:id="163"/>
    <w:bookmarkStart w:name="uce1a95a0" w:id="16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确认页面显示电影列表（含电影ID、标题、初始评分等），无报错。</w:t>
      </w:r>
    </w:p>
    <w:bookmarkEnd w:id="164"/>
    <w:bookmarkStart w:name="tdNOf" w:id="165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（2）实时评分流验证</w:t>
      </w:r>
    </w:p>
    <w:bookmarkEnd w:id="165"/>
    <w:bookmarkStart w:name="u41e78d9e" w:id="16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从查询结果中复制一个电影ID（如“1”），粘贴到“目标电影ID”输入框；</w:t>
      </w:r>
    </w:p>
    <w:bookmarkEnd w:id="166"/>
    <w:bookmarkStart w:name="u72ff3206" w:id="167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点击“开始模拟”，观察前端日志：</w:t>
      </w:r>
    </w:p>
    <w:bookmarkEnd w:id="167"/>
    <w:bookmarkStart w:name="ubdc4457e" w:id="168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每2秒显示“提交成功：X分 → 评分已同步到Kafka和HBase”；</w:t>
      </w:r>
    </w:p>
    <w:bookmarkEnd w:id="168"/>
    <w:bookmarkStart w:name="ue3edaa08" w:id="169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随后显示“电影ID=1 | 本次评分：X分 | 累计：X.X分（X人）”；</w:t>
      </w:r>
    </w:p>
    <w:bookmarkEnd w:id="169"/>
    <w:bookmarkStart w:name="ubb4a76ce" w:id="170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表格中对应电影的“平均评分”和“评分人数”实时更新（无需刷新页面）。</w:t>
      </w:r>
    </w:p>
    <w:bookmarkEnd w:id="170"/>
    <w:bookmarkStart w:name="GZn49" w:id="17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（3）数据持久化验证</w:t>
      </w:r>
    </w:p>
    <w:bookmarkEnd w:id="171"/>
    <w:bookmarkStart w:name="u98277914" w:id="172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保持模拟评分运行1分钟（累计10+条评分）；</w:t>
      </w:r>
    </w:p>
    <w:bookmarkEnd w:id="172"/>
    <w:bookmarkStart w:name="u1afe9c54" w:id="173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进入HBase Shell，查询目标电影的评分数据：</w:t>
      </w:r>
    </w:p>
    <w:bookmarkEnd w:id="173"/>
    <w:bookmarkStart w:name="diifN" w:id="17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hbase shell</w:t>
        <w:br/>
        <w:t>get 'movie_aggregate', '1', 'rating_stats'  # 替换为实际电影ID</w:t>
        <w:br/>
      </w:r>
    </w:p>
    <w:bookmarkEnd w:id="174"/>
    <w:bookmarkStart w:name="u9116698c" w:id="175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确认返回的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avg_rating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（平均分）和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total_ratings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（评分人数）与前端显示一致。</w:t>
      </w:r>
    </w:p>
    <w:bookmarkEnd w:id="175"/>
    <w:bookmarkStart w:name="GhWPV" w:id="176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（4）高并发抗堆积验证</w:t>
      </w:r>
    </w:p>
    <w:bookmarkEnd w:id="176"/>
    <w:bookmarkStart w:name="u38ed767f" w:id="17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停止Flink Job（模拟计算节点故障）：</w:t>
      </w:r>
    </w:p>
    <w:bookmarkEnd w:id="177"/>
    <w:bookmarkStart w:name="Rtn0F" w:id="1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~/flink-1.18.1/bin/flink cancel $(~/flink-1.18.1/bin/flink list | grep RUNNING | awk '{print $4}')</w:t>
        <w:br/>
      </w:r>
    </w:p>
    <w:bookmarkEnd w:id="178"/>
    <w:bookmarkStart w:name="u634e6935" w:id="179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继续前端模拟评分（持续30秒，消息堆积在Kafka）；</w:t>
      </w:r>
    </w:p>
    <w:bookmarkEnd w:id="179"/>
    <w:bookmarkStart w:name="u135729f7" w:id="180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重启Flink Job，观察前端：</w:t>
      </w:r>
    </w:p>
    <w:bookmarkEnd w:id="180"/>
    <w:bookmarkStart w:name="ueafbb0ca" w:id="181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堆积的评分消息被批量消费，前端评分“批量更新”；</w:t>
      </w:r>
    </w:p>
    <w:bookmarkEnd w:id="181"/>
    <w:bookmarkStart w:name="u5f1be7bb" w:id="182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最终评分与堆积期间的总评分一致（数据不丢失）。</w:t>
      </w:r>
    </w:p>
    <w:bookmarkEnd w:id="182"/>
    <w:bookmarkStart w:name="sUivS" w:id="183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（5）日志链路验证</w:t>
      </w:r>
    </w:p>
    <w:bookmarkEnd w:id="183"/>
    <w:bookmarkStart w:name="u8b0c2b7a" w:id="1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通过以下命令查看数据流转全链路，确认无断点：</w:t>
      </w:r>
    </w:p>
    <w:bookmarkEnd w:id="184"/>
    <w:bookmarkStart w:name="waQEX" w:id="1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查看前端提交到Kafka的原始数据</w:t>
        <w:br/>
        <w:t>tail -f ~/kafka-consumer-source.log</w:t>
        <w:br/>
        <w:t/>
        <w:br/>
        <w:t># 查看Flink计算日志（含HBase写入成功信息）</w:t>
        <w:br/>
        <w:t>tail -f ~/flink-1.18.1/log/flink-hadoop-taskexecutor-0-bigdata.log | grep "写入HBase成功"</w:t>
        <w:br/>
        <w:t/>
        <w:br/>
        <w:t># 查看Flink推送到Kafka的结果数据</w:t>
        <w:br/>
        <w:t>tail -f ~/kafka-consumer-result.log</w:t>
        <w:br/>
      </w:r>
    </w:p>
    <w:bookmarkEnd w:id="185"/>
    <w:bookmarkStart w:name="u1d6c4c0e" w:id="186"/>
    <w:bookmarkEnd w:id="186"/>
    <w:bookmarkStart w:name="hsTCh" w:id="1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（六）常见问题排查（V2.0 专属问题）</w:t>
      </w:r>
    </w:p>
    <w:bookmarkEnd w:id="187"/>
    <w:bookmarkStart w:name="PNH3T" w:id="18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290"/>
        <w:gridCol w:w="4356"/>
        <w:gridCol w:w="4988"/>
      </w:tblGrid>
      <w:tr>
        <w:trPr>
          <w:trHeight w:val="495" w:hRule="atLeast"/>
        </w:trPr>
        <w:tc>
          <w:tcPr>
            <w:tcW w:w="4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a326a4" w:id="1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问题现象</w:t>
            </w:r>
          </w:p>
          <w:bookmarkEnd w:id="189"/>
        </w:tc>
        <w:tc>
          <w:tcPr>
            <w:tcW w:w="4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73f6bb" w:id="1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可能原因</w:t>
            </w:r>
          </w:p>
          <w:bookmarkEnd w:id="190"/>
        </w:tc>
        <w:tc>
          <w:tcPr>
            <w:tcW w:w="4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49fdc7" w:id="1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解决方案</w:t>
            </w:r>
          </w:p>
          <w:bookmarkEnd w:id="191"/>
        </w:tc>
      </w:tr>
      <w:tr>
        <w:trPr>
          <w:trHeight w:val="495" w:hRule="atLeast"/>
        </w:trPr>
        <w:tc>
          <w:tcPr>
            <w:tcW w:w="4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f7ef85" w:id="1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前端提交评分成功，但Flink未消费到消息</w:t>
            </w:r>
          </w:p>
          <w:bookmarkEnd w:id="192"/>
        </w:tc>
        <w:tc>
          <w:tcPr>
            <w:tcW w:w="4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5f6262" w:id="1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Kafka主题名不匹配；2. Flink消费者组ID错误</w:t>
            </w:r>
          </w:p>
          <w:bookmarkEnd w:id="193"/>
        </w:tc>
        <w:tc>
          <w:tcPr>
            <w:tcW w:w="4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de9795" w:id="1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确认Flink Job中主题为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movie-rating-topic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；2. 检查Flink消费者组ID为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flink-movie-rating-group</w:t>
            </w:r>
          </w:p>
          <w:bookmarkEnd w:id="194"/>
        </w:tc>
      </w:tr>
      <w:tr>
        <w:trPr>
          <w:trHeight w:val="495" w:hRule="atLeast"/>
        </w:trPr>
        <w:tc>
          <w:tcPr>
            <w:tcW w:w="4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a72cee" w:id="1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Flink Job启动后立即FAILED</w:t>
            </w:r>
          </w:p>
          <w:bookmarkEnd w:id="195"/>
        </w:tc>
        <w:tc>
          <w:tcPr>
            <w:tcW w:w="4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0f4ba3" w:id="1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HBase ZK地址配置错误；2. Kafka连接超时</w:t>
            </w:r>
          </w:p>
          <w:bookmarkEnd w:id="196"/>
        </w:tc>
        <w:tc>
          <w:tcPr>
            <w:tcW w:w="4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79e9645" w:id="1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修正Flink Job中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HBASE_ZK_QUORUM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为虚拟机IP；2. 检查Kafka端口9092是否开放（`netstat -tulpn</w:t>
            </w:r>
          </w:p>
          <w:bookmarkEnd w:id="197"/>
        </w:tc>
      </w:tr>
      <w:tr>
        <w:trPr>
          <w:trHeight w:val="495" w:hRule="atLeast"/>
        </w:trPr>
        <w:tc>
          <w:tcPr>
            <w:tcW w:w="4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425221" w:id="1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后端Kafka消费者未接收Flink结果</w:t>
            </w:r>
          </w:p>
          <w:bookmarkEnd w:id="198"/>
        </w:tc>
        <w:tc>
          <w:tcPr>
            <w:tcW w:w="4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cfa746" w:id="1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消费者组ID与配置不一致；2. 主题名错误</w:t>
            </w:r>
          </w:p>
          <w:bookmarkEnd w:id="199"/>
        </w:tc>
        <w:tc>
          <w:tcPr>
            <w:tcW w:w="4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0f2a79" w:id="2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确认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@KafkaListener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的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groupId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application.properties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spring.kafka.consumer.group-id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一致；2. 主题名需为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movie-rating-update-topic</w:t>
            </w:r>
          </w:p>
          <w:bookmarkEnd w:id="200"/>
        </w:tc>
      </w:tr>
      <w:tr>
        <w:trPr>
          <w:trHeight w:val="495" w:hRule="atLeast"/>
        </w:trPr>
        <w:tc>
          <w:tcPr>
            <w:tcW w:w="4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527611" w:id="2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Flink日志报“序列化错误”</w:t>
            </w:r>
          </w:p>
          <w:bookmarkEnd w:id="201"/>
        </w:tc>
        <w:tc>
          <w:tcPr>
            <w:tcW w:w="4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372e24" w:id="2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MovieRating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实体类未实现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Serializable</w:t>
            </w:r>
          </w:p>
          <w:bookmarkEnd w:id="202"/>
        </w:tc>
        <w:tc>
          <w:tcPr>
            <w:tcW w:w="4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90a55a" w:id="2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确保实体类添加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implements Serializable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，且Getter/Setter完整</w:t>
            </w:r>
          </w:p>
          <w:bookmarkEnd w:id="203"/>
        </w:tc>
      </w:tr>
      <w:tr>
        <w:trPr>
          <w:trHeight w:val="495" w:hRule="atLeast"/>
        </w:trPr>
        <w:tc>
          <w:tcPr>
            <w:tcW w:w="42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08802a" w:id="2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前端WebSocket连接成功，但无评分更新</w:t>
            </w:r>
          </w:p>
          <w:bookmarkEnd w:id="204"/>
        </w:tc>
        <w:tc>
          <w:tcPr>
            <w:tcW w:w="43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6468b5" w:id="2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Flink未推送结果到Kafka；2. 后端消费者未启动</w:t>
            </w:r>
          </w:p>
          <w:bookmarkEnd w:id="205"/>
        </w:tc>
        <w:tc>
          <w:tcPr>
            <w:tcW w:w="49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9e7831" w:id="2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1. 查看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kafka-consumer-result.log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是否有数据；2. 确认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KafkaRatingUpdateConsumer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已添加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@Component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注解</w:t>
            </w:r>
          </w:p>
          <w:bookmarkEnd w:id="206"/>
        </w:tc>
      </w:tr>
    </w:tbl>
    <w:bookmarkEnd w:id="188"/>
    <w:bookmarkStart w:name="ubi4g" w:id="20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四、开发总结</w:t>
      </w:r>
    </w:p>
    <w:bookmarkEnd w:id="207"/>
    <w:bookmarkStart w:name="voIU9" w:id="20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（一）V1.0与V2.0架构对比</w:t>
      </w:r>
    </w:p>
    <w:bookmarkEnd w:id="208"/>
    <w:bookmarkStart w:name="cp3o7" w:id="20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083"/>
        <w:gridCol w:w="4539"/>
        <w:gridCol w:w="5012"/>
      </w:tblGrid>
      <w:tr>
        <w:trPr>
          <w:trHeight w:val="495" w:hRule="atLeast"/>
        </w:trPr>
        <w:tc>
          <w:tcPr>
            <w:tcW w:w="4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d282cde" w:id="2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维度</w:t>
            </w:r>
          </w:p>
          <w:bookmarkEnd w:id="210"/>
        </w:tc>
        <w:tc>
          <w:tcPr>
            <w:tcW w:w="45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154f70" w:id="2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V1.0（内存缓存+WebSocket）</w:t>
            </w:r>
          </w:p>
          <w:bookmarkEnd w:id="211"/>
        </w:tc>
        <w:tc>
          <w:tcPr>
            <w:tcW w:w="5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66c010" w:id="2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V2.0（Kafka+Flink+HBase）</w:t>
            </w:r>
          </w:p>
          <w:bookmarkEnd w:id="212"/>
        </w:tc>
      </w:tr>
      <w:tr>
        <w:trPr>
          <w:trHeight w:val="495" w:hRule="atLeast"/>
        </w:trPr>
        <w:tc>
          <w:tcPr>
            <w:tcW w:w="4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7d54b5" w:id="2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核心架构</w:t>
            </w:r>
          </w:p>
          <w:bookmarkEnd w:id="213"/>
        </w:tc>
        <w:tc>
          <w:tcPr>
            <w:tcW w:w="45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e06ce7" w:id="2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前端→后端内存→HBase→WebSocket</w:t>
            </w:r>
          </w:p>
          <w:bookmarkEnd w:id="214"/>
        </w:tc>
        <w:tc>
          <w:tcPr>
            <w:tcW w:w="5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506770" w:id="2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前端→Kafka→Flink→HBase+Kafka→WebSocket</w:t>
            </w:r>
          </w:p>
          <w:bookmarkEnd w:id="215"/>
        </w:tc>
      </w:tr>
      <w:tr>
        <w:trPr>
          <w:trHeight w:val="495" w:hRule="atLeast"/>
        </w:trPr>
        <w:tc>
          <w:tcPr>
            <w:tcW w:w="4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3eed35" w:id="2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高并发支持</w:t>
            </w:r>
          </w:p>
          <w:bookmarkEnd w:id="216"/>
        </w:tc>
        <w:tc>
          <w:tcPr>
            <w:tcW w:w="45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f53f93" w:id="2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弱（依赖单节点内存，无消息缓冲）</w:t>
            </w:r>
          </w:p>
          <w:bookmarkEnd w:id="217"/>
        </w:tc>
        <w:tc>
          <w:tcPr>
            <w:tcW w:w="5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db9980" w:id="2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强（Kafka抗高吞吐，Flink并行计算）</w:t>
            </w:r>
          </w:p>
          <w:bookmarkEnd w:id="218"/>
        </w:tc>
      </w:tr>
      <w:tr>
        <w:trPr>
          <w:trHeight w:val="495" w:hRule="atLeast"/>
        </w:trPr>
        <w:tc>
          <w:tcPr>
            <w:tcW w:w="4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17e8c5" w:id="2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数据可靠性</w:t>
            </w:r>
          </w:p>
          <w:bookmarkEnd w:id="219"/>
        </w:tc>
        <w:tc>
          <w:tcPr>
            <w:tcW w:w="45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52073ed" w:id="2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中（内存数据重启丢失，HBase同步写入）</w:t>
            </w:r>
          </w:p>
          <w:bookmarkEnd w:id="220"/>
        </w:tc>
        <w:tc>
          <w:tcPr>
            <w:tcW w:w="5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dea649" w:id="2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高（Kafka消息持久化，Flink Exactly-Once语义）</w:t>
            </w:r>
          </w:p>
          <w:bookmarkEnd w:id="221"/>
        </w:tc>
      </w:tr>
      <w:tr>
        <w:trPr>
          <w:trHeight w:val="495" w:hRule="atLeast"/>
        </w:trPr>
        <w:tc>
          <w:tcPr>
            <w:tcW w:w="4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527000" w:id="2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延迟性能</w:t>
            </w:r>
          </w:p>
          <w:bookmarkEnd w:id="222"/>
        </w:tc>
        <w:tc>
          <w:tcPr>
            <w:tcW w:w="45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b49325" w:id="2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低（内存计算，毫秒级响应）</w:t>
            </w:r>
          </w:p>
          <w:bookmarkEnd w:id="223"/>
        </w:tc>
        <w:tc>
          <w:tcPr>
            <w:tcW w:w="5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bcaaad0" w:id="2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极低（Flink流处理，亚毫秒级计算）</w:t>
            </w:r>
          </w:p>
          <w:bookmarkEnd w:id="224"/>
        </w:tc>
      </w:tr>
      <w:tr>
        <w:trPr>
          <w:trHeight w:val="495" w:hRule="atLeast"/>
        </w:trPr>
        <w:tc>
          <w:tcPr>
            <w:tcW w:w="408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5990ae" w:id="2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扩展性</w:t>
            </w:r>
          </w:p>
          <w:bookmarkEnd w:id="225"/>
        </w:tc>
        <w:tc>
          <w:tcPr>
            <w:tcW w:w="45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4a3c4e" w:id="2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差（无法横向扩展计算节点）</w:t>
            </w:r>
          </w:p>
          <w:bookmarkEnd w:id="226"/>
        </w:tc>
        <w:tc>
          <w:tcPr>
            <w:tcW w:w="50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694d0f" w:id="2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好（Flink/Kafka支持集群扩容，适应更大流量）</w:t>
            </w:r>
          </w:p>
          <w:bookmarkEnd w:id="227"/>
        </w:tc>
      </w:tr>
    </w:tbl>
    <w:bookmarkEnd w:id="209"/>
    <w:bookmarkStart w:name="tn70i" w:id="22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（二）核心价值与升级亮点</w:t>
      </w:r>
    </w:p>
    <w:bookmarkEnd w:id="228"/>
    <w:bookmarkStart w:name="uf798dc91" w:id="229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无侵入式扩展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：两阶段开发均未修改原有核心代码（如电影查询、HBase工具类），仅通过“新增文件+接口扩展”实现功能升级，降低代码冲突风险；</w:t>
      </w:r>
    </w:p>
    <w:bookmarkEnd w:id="229"/>
    <w:bookmarkStart w:name="ubcc31ac7" w:id="230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生产级特性落地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30"/>
    <w:bookmarkStart w:name="u28e2e0cc" w:id="231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抗高并发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：Kafka作为消息缓冲层，解决前端突发评分请求导致的后端压力；</w:t>
      </w:r>
    </w:p>
    <w:bookmarkEnd w:id="231"/>
    <w:bookmarkStart w:name="u1a1bf445" w:id="232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数据不丢失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：Kafka消息持久化+Flink状态管理+HBase持久化，三重保障数据安全；</w:t>
      </w:r>
    </w:p>
    <w:bookmarkEnd w:id="232"/>
    <w:bookmarkStart w:name="ub67e17a9" w:id="233"/>
    <w:p>
      <w:pPr>
        <w:numPr>
          <w:ilvl w:val="1"/>
          <w:numId w:val="2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低延迟计算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：Flink流处理替代内存缓存，支持每秒万级评分的实时计算；</w:t>
      </w:r>
    </w:p>
    <w:bookmarkEnd w:id="233"/>
    <w:bookmarkStart w:name="u346e7029" w:id="234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全链路可观测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：通过Kafka消费者日志、Flink Web UI、HBase Shell，可实时追踪数据从前端到存储的完整流转，便于问题定位。</w:t>
      </w:r>
    </w:p>
    <w:bookmarkEnd w:id="234"/>
    <w:bookmarkStart w:name="mFJ2e" w:id="2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（三）后续可扩展方向</w:t>
      </w:r>
    </w:p>
    <w:bookmarkEnd w:id="235"/>
    <w:bookmarkStart w:name="u360e2f59" w:id="236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多维度计算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：基于Flink新增时间窗口统计（如“近1小时评分趋势”“TOP10高分电影”）；</w:t>
      </w:r>
    </w:p>
    <w:bookmarkEnd w:id="236"/>
    <w:bookmarkStart w:name="uce9bb02d" w:id="237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监控告警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：集成Prometheus+Grafana，监控Kafka消息堆积量、Flink计算延迟、HBase写入耗时，超阈值触发告警；</w:t>
      </w:r>
    </w:p>
    <w:bookmarkEnd w:id="237"/>
    <w:bookmarkStart w:name="ucf351ba9" w:id="238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多端适配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：扩展移动端评分提交接口，支持App端实时提交评分，复用现有Kafka+Flink链路；</w:t>
      </w:r>
    </w:p>
    <w:bookmarkEnd w:id="238"/>
    <w:bookmarkStart w:name="u6b20bd09" w:id="239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数据去重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：基于Flink状态后端（如RocksDB），通过“用户ID+电影ID+时间戳”实现评分去重，避免重复计算。</w:t>
      </w:r>
    </w:p>
    <w:bookmarkEnd w:id="239"/>
    <w:bookmarkStart w:name="u224ad054" w:id="2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通过两阶段开发，系统从“演示级实时评分功能”升级为“生产级高并发流处理系统”，完全满足电影评分场景下的实时性、可靠性与扩展性需求，为后续业务迭代奠定坚实基础。</w:t>
      </w:r>
    </w:p>
    <w:bookmarkEnd w:id="24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7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9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3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